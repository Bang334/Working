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EA97" w14:textId="77777777" w:rsidR="00F04117" w:rsidRDefault="00000000">
      <w:pPr>
        <w:pBdr>
          <w:bottom w:val="single" w:sz="6" w:space="4" w:color="2E75B6"/>
        </w:pBdr>
        <w:spacing w:after="60"/>
        <w:jc w:val="center"/>
      </w:pPr>
      <w:r>
        <w:rPr>
          <w:b/>
          <w:color w:val="1F4E79"/>
          <w:sz w:val="38"/>
        </w:rPr>
        <w:t>BIÊN BẢN</w:t>
      </w:r>
      <w:r>
        <w:rPr>
          <w:rFonts w:eastAsia="Arial"/>
          <w:b/>
          <w:bCs/>
          <w:color w:val="1F4E79"/>
          <w:sz w:val="36"/>
          <w:szCs w:val="36"/>
        </w:rPr>
        <w:t xml:space="preserve"> TIẾN ĐỘ LẮP ĐẶT</w:t>
      </w:r>
      <w:r>
        <w:rPr>
          <w:rFonts w:eastAsia="Arial"/>
          <w:b/>
          <w:bCs/>
          <w:color w:val="1F4E79"/>
          <w:sz w:val="36"/>
          <w:szCs w:val="36"/>
          <w:lang w:val="vi-VN"/>
        </w:rPr>
        <w:t xml:space="preserve"> VÀ</w:t>
      </w:r>
      <w:r>
        <w:rPr>
          <w:sz w:val="40"/>
          <w:szCs w:val="44"/>
          <w:lang w:val="vi-VN"/>
        </w:rPr>
        <w:t xml:space="preserve"> </w:t>
      </w:r>
      <w:r>
        <w:rPr>
          <w:b/>
          <w:color w:val="1F4E79"/>
          <w:sz w:val="38"/>
        </w:rPr>
        <w:t>NGHIỆM THU LẮP ĐẶT</w:t>
      </w:r>
    </w:p>
    <w:p w14:paraId="04457BA6" w14:textId="77777777" w:rsidR="00F04117" w:rsidRDefault="00000000">
      <w:pPr>
        <w:spacing w:after="160" w:line="240" w:lineRule="auto"/>
        <w:jc w:val="center"/>
      </w:pPr>
      <w:r>
        <w:rPr>
          <w:b/>
          <w:color w:val="1F4E79"/>
          <w:sz w:val="36"/>
          <w:szCs w:val="24"/>
        </w:rPr>
        <w:t>安裝進度及安裝驗收確認書</w:t>
      </w:r>
      <w:r>
        <w:rPr>
          <w:b/>
          <w:color w:val="1F4E79"/>
          <w:sz w:val="32"/>
          <w:lang w:val="vi-VN"/>
        </w:rPr>
        <w:br/>
      </w:r>
      <w:r>
        <w:rPr>
          <w:i/>
          <w:color w:val="666666"/>
        </w:rPr>
        <w:t>Installation Acceptance Confirmation</w:t>
      </w:r>
    </w:p>
    <w:tbl>
      <w:tblPr>
        <w:tblW w:w="0" w:type="auto"/>
        <w:jc w:val="center"/>
        <w:tblLayout w:type="fixed"/>
        <w:tblLook w:val="04A0" w:firstRow="1" w:lastRow="0" w:firstColumn="1" w:lastColumn="0" w:noHBand="0" w:noVBand="1"/>
      </w:tblPr>
      <w:tblGrid>
        <w:gridCol w:w="5103"/>
        <w:gridCol w:w="5103"/>
      </w:tblGrid>
      <w:tr w:rsidR="00F04117" w14:paraId="257D5851" w14:textId="77777777">
        <w:trPr>
          <w:jc w:val="center"/>
        </w:trPr>
        <w:tc>
          <w:tcPr>
            <w:tcW w:w="5103" w:type="dxa"/>
            <w:tcBorders>
              <w:top w:val="single" w:sz="4" w:space="0" w:color="A6A6A6"/>
              <w:left w:val="single" w:sz="4" w:space="0" w:color="A6A6A6"/>
              <w:bottom w:val="single" w:sz="4" w:space="0" w:color="A6A6A6"/>
              <w:right w:val="single" w:sz="4" w:space="0" w:color="A6A6A6"/>
            </w:tcBorders>
            <w:shd w:val="clear" w:color="auto" w:fill="D9EAF7"/>
            <w:tcMar>
              <w:top w:w="80" w:type="dxa"/>
              <w:left w:w="90" w:type="dxa"/>
              <w:bottom w:w="80" w:type="dxa"/>
              <w:right w:w="90" w:type="dxa"/>
            </w:tcMar>
            <w:vAlign w:val="center"/>
          </w:tcPr>
          <w:p w14:paraId="78A54C25" w14:textId="77777777" w:rsidR="00F04117" w:rsidRDefault="00000000">
            <w:r>
              <w:rPr>
                <w:b/>
                <w:color w:val="1F4E79"/>
                <w:sz w:val="20"/>
              </w:rPr>
              <w:t xml:space="preserve">Số biên bản / </w:t>
            </w:r>
            <w:r>
              <w:rPr>
                <w:b/>
                <w:color w:val="1F4E79"/>
                <w:sz w:val="20"/>
              </w:rPr>
              <w:t>文件編號</w:t>
            </w:r>
            <w:r>
              <w:rPr>
                <w:b/>
                <w:color w:val="1F4E79"/>
                <w:sz w:val="20"/>
              </w:rPr>
              <w:t>: BB-NT-2026-___</w:t>
            </w:r>
          </w:p>
        </w:tc>
        <w:tc>
          <w:tcPr>
            <w:tcW w:w="5103" w:type="dxa"/>
            <w:tcBorders>
              <w:top w:val="single" w:sz="4" w:space="0" w:color="A6A6A6"/>
              <w:left w:val="single" w:sz="4" w:space="0" w:color="A6A6A6"/>
              <w:bottom w:val="single" w:sz="4" w:space="0" w:color="A6A6A6"/>
              <w:right w:val="single" w:sz="4" w:space="0" w:color="A6A6A6"/>
            </w:tcBorders>
            <w:shd w:val="clear" w:color="auto" w:fill="D9EAF7"/>
            <w:tcMar>
              <w:top w:w="80" w:type="dxa"/>
              <w:left w:w="90" w:type="dxa"/>
              <w:bottom w:w="80" w:type="dxa"/>
              <w:right w:w="90" w:type="dxa"/>
            </w:tcMar>
            <w:vAlign w:val="center"/>
          </w:tcPr>
          <w:p w14:paraId="78671429" w14:textId="77777777" w:rsidR="00F04117" w:rsidRDefault="00000000">
            <w:r>
              <w:rPr>
                <w:b/>
                <w:color w:val="1F4E79"/>
                <w:sz w:val="20"/>
              </w:rPr>
              <w:t xml:space="preserve">Liên quan HĐ / </w:t>
            </w:r>
            <w:r>
              <w:rPr>
                <w:b/>
                <w:color w:val="1F4E79"/>
                <w:sz w:val="20"/>
              </w:rPr>
              <w:t>合約編號</w:t>
            </w:r>
            <w:r>
              <w:rPr>
                <w:b/>
                <w:color w:val="1F4E79"/>
                <w:sz w:val="20"/>
              </w:rPr>
              <w:t>: HMV100120260001</w:t>
            </w:r>
          </w:p>
        </w:tc>
      </w:tr>
    </w:tbl>
    <w:p w14:paraId="54B1D2CC" w14:textId="77777777" w:rsidR="00F04117" w:rsidRDefault="00000000">
      <w:pPr>
        <w:keepNext/>
        <w:pBdr>
          <w:bottom w:val="single" w:sz="8" w:space="1" w:color="1F4E79"/>
        </w:pBdr>
        <w:spacing w:before="160" w:after="60" w:line="240" w:lineRule="auto"/>
      </w:pPr>
      <w:r>
        <w:rPr>
          <w:b/>
          <w:color w:val="1F4E79"/>
          <w:sz w:val="26"/>
        </w:rPr>
        <w:t xml:space="preserve">I. THÔNG TIN HỢP ĐỒNG / </w:t>
      </w:r>
      <w:r>
        <w:rPr>
          <w:b/>
          <w:color w:val="1F4E79"/>
          <w:sz w:val="26"/>
        </w:rPr>
        <w:t>合約資訊</w:t>
      </w:r>
    </w:p>
    <w:tbl>
      <w:tblPr>
        <w:tblW w:w="0" w:type="auto"/>
        <w:jc w:val="center"/>
        <w:tblLayout w:type="fixed"/>
        <w:tblLook w:val="04A0" w:firstRow="1" w:lastRow="0" w:firstColumn="1" w:lastColumn="0" w:noHBand="0" w:noVBand="1"/>
      </w:tblPr>
      <w:tblGrid>
        <w:gridCol w:w="3118"/>
        <w:gridCol w:w="7087"/>
      </w:tblGrid>
      <w:tr w:rsidR="00F04117" w14:paraId="6F3008A7"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4F0BEDD" w14:textId="77777777" w:rsidR="00F04117" w:rsidRDefault="00000000">
            <w:pPr>
              <w:spacing w:line="240" w:lineRule="auto"/>
            </w:pPr>
            <w:r>
              <w:rPr>
                <w:color w:val="1F4E79"/>
                <w:sz w:val="19"/>
              </w:rPr>
              <w:t xml:space="preserve">Bên A (Bên Mua) / </w:t>
            </w:r>
            <w:r>
              <w:rPr>
                <w:color w:val="1F4E79"/>
                <w:sz w:val="19"/>
              </w:rPr>
              <w:t>買方</w:t>
            </w:r>
            <w:r>
              <w:rPr>
                <w:sz w:val="19"/>
              </w:rPr>
              <w:br/>
            </w:r>
            <w:r>
              <w:rPr>
                <w:color w:val="666666"/>
                <w:sz w:val="19"/>
              </w:rPr>
              <w:t>金迅科技（越南）有限公司</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D70D8F" w14:textId="77777777" w:rsidR="00F04117" w:rsidRDefault="00000000">
            <w:pPr>
              <w:spacing w:line="240" w:lineRule="auto"/>
            </w:pPr>
            <w:r>
              <w:rPr>
                <w:sz w:val="19"/>
              </w:rPr>
              <w:t>CÔNG TY TNHH CÔNG NGHỆ JINXUN VIỆT NAM</w:t>
            </w:r>
          </w:p>
        </w:tc>
      </w:tr>
      <w:tr w:rsidR="00F04117" w14:paraId="7B88D4B4"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0C8E97A" w14:textId="77777777" w:rsidR="00F04117" w:rsidRDefault="00000000">
            <w:pPr>
              <w:spacing w:line="240" w:lineRule="auto"/>
              <w:rPr>
                <w:lang w:eastAsia="zh-TW"/>
              </w:rPr>
            </w:pPr>
            <w:r>
              <w:rPr>
                <w:color w:val="1F4E79"/>
                <w:sz w:val="19"/>
                <w:lang w:eastAsia="zh-TW"/>
              </w:rPr>
              <w:t xml:space="preserve">Bên B (Bên Bán) / </w:t>
            </w:r>
            <w:r>
              <w:rPr>
                <w:color w:val="1F4E79"/>
                <w:sz w:val="19"/>
                <w:lang w:eastAsia="zh-TW"/>
              </w:rPr>
              <w:t>賣方</w:t>
            </w:r>
            <w:r>
              <w:rPr>
                <w:sz w:val="19"/>
                <w:lang w:eastAsia="zh-TW"/>
              </w:rPr>
              <w:br/>
            </w:r>
            <w:r>
              <w:rPr>
                <w:color w:val="666666"/>
                <w:sz w:val="19"/>
                <w:lang w:eastAsia="zh-TW"/>
              </w:rPr>
              <w:t>浤詺資訊全球有限公司</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B1BC12" w14:textId="77777777" w:rsidR="00F04117" w:rsidRDefault="00000000">
            <w:pPr>
              <w:spacing w:line="240" w:lineRule="auto"/>
            </w:pPr>
            <w:r>
              <w:rPr>
                <w:sz w:val="19"/>
              </w:rPr>
              <w:t>CÔNG TY TNHH TOÀN CẦU HONG MING</w:t>
            </w:r>
          </w:p>
        </w:tc>
      </w:tr>
      <w:tr w:rsidR="00F04117" w14:paraId="6B3FC36D"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54F93F" w14:textId="77777777" w:rsidR="00F04117" w:rsidRDefault="00000000">
            <w:pPr>
              <w:spacing w:line="240" w:lineRule="auto"/>
            </w:pPr>
            <w:r>
              <w:rPr>
                <w:color w:val="1F4E79"/>
                <w:sz w:val="19"/>
              </w:rPr>
              <w:t xml:space="preserve">Hệ thống / </w:t>
            </w:r>
            <w:r>
              <w:rPr>
                <w:color w:val="1F4E79"/>
                <w:sz w:val="19"/>
              </w:rPr>
              <w:t>系統</w:t>
            </w:r>
            <w:r>
              <w:rPr>
                <w:sz w:val="19"/>
              </w:rPr>
              <w:br/>
            </w:r>
            <w:r>
              <w:rPr>
                <w:color w:val="666666"/>
                <w:sz w:val="19"/>
              </w:rPr>
              <w:t xml:space="preserve">MES Lite </w:t>
            </w:r>
            <w:r>
              <w:rPr>
                <w:color w:val="666666"/>
                <w:sz w:val="19"/>
              </w:rPr>
              <w:t>軟體系統</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5EAC978" w14:textId="77777777" w:rsidR="00F04117" w:rsidRDefault="00000000">
            <w:pPr>
              <w:spacing w:line="240" w:lineRule="auto"/>
            </w:pPr>
            <w:r>
              <w:rPr>
                <w:sz w:val="19"/>
              </w:rPr>
              <w:t>Phần mềm hệ thống MES Lite cho nhà máy Hải Dương của JINXUN</w:t>
            </w:r>
          </w:p>
        </w:tc>
      </w:tr>
      <w:tr w:rsidR="00F04117" w14:paraId="1A0EE964"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392DB4" w14:textId="77777777" w:rsidR="00F04117" w:rsidRDefault="00000000">
            <w:pPr>
              <w:spacing w:line="240" w:lineRule="auto"/>
            </w:pPr>
            <w:r>
              <w:rPr>
                <w:color w:val="1F4E79"/>
                <w:sz w:val="19"/>
              </w:rPr>
              <w:t xml:space="preserve">Ngày ký HĐ / </w:t>
            </w:r>
            <w:r>
              <w:rPr>
                <w:color w:val="1F4E79"/>
                <w:sz w:val="19"/>
              </w:rPr>
              <w:t>合約日期</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49B04AC" w14:textId="77777777" w:rsidR="00F04117" w:rsidRDefault="00000000">
            <w:pPr>
              <w:spacing w:line="240" w:lineRule="auto"/>
            </w:pPr>
            <w:r>
              <w:rPr>
                <w:sz w:val="19"/>
              </w:rPr>
              <w:t>13/01/2026</w:t>
            </w:r>
          </w:p>
        </w:tc>
      </w:tr>
      <w:tr w:rsidR="00F04117" w14:paraId="62F2F509"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91C6FED" w14:textId="77777777" w:rsidR="00F04117" w:rsidRDefault="00000000">
            <w:pPr>
              <w:spacing w:line="240" w:lineRule="auto"/>
              <w:rPr>
                <w:lang w:eastAsia="zh-TW"/>
              </w:rPr>
            </w:pPr>
            <w:r>
              <w:rPr>
                <w:color w:val="1F4E79"/>
                <w:sz w:val="19"/>
                <w:lang w:eastAsia="zh-TW"/>
              </w:rPr>
              <w:t xml:space="preserve">Giá trị HĐ / </w:t>
            </w:r>
            <w:r>
              <w:rPr>
                <w:color w:val="1F4E79"/>
                <w:sz w:val="19"/>
                <w:lang w:eastAsia="zh-TW"/>
              </w:rPr>
              <w:t>合約金額</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FEC5B1" w14:textId="77777777" w:rsidR="00F04117" w:rsidRDefault="00000000">
            <w:pPr>
              <w:spacing w:line="240" w:lineRule="auto"/>
            </w:pPr>
            <w:r>
              <w:rPr>
                <w:sz w:val="19"/>
              </w:rPr>
              <w:t>781.530.000 VND</w:t>
            </w:r>
          </w:p>
        </w:tc>
      </w:tr>
    </w:tbl>
    <w:p w14:paraId="1DAF3D07" w14:textId="77777777" w:rsidR="00F04117" w:rsidRDefault="00000000">
      <w:pPr>
        <w:keepNext/>
        <w:pBdr>
          <w:bottom w:val="single" w:sz="8" w:space="1" w:color="1F4E79"/>
        </w:pBdr>
        <w:spacing w:before="160" w:after="60" w:line="240" w:lineRule="auto"/>
      </w:pPr>
      <w:r>
        <w:rPr>
          <w:b/>
          <w:color w:val="1F4E79"/>
          <w:sz w:val="26"/>
        </w:rPr>
        <w:t xml:space="preserve">II. CĂN CỨ &amp; NGUYÊN TẮC NGHIỆM THU / </w:t>
      </w:r>
      <w:r>
        <w:rPr>
          <w:b/>
          <w:color w:val="1F4E79"/>
          <w:sz w:val="26"/>
        </w:rPr>
        <w:t>驗收依據與原則</w:t>
      </w:r>
    </w:p>
    <w:p w14:paraId="66C4F874" w14:textId="77777777" w:rsidR="00F04117" w:rsidRDefault="00000000">
      <w:pPr>
        <w:spacing w:after="20" w:line="259" w:lineRule="auto"/>
      </w:pPr>
      <w:r>
        <w:rPr>
          <w:sz w:val="19"/>
        </w:rPr>
        <w:t>1. Căn cứ Hợp đồng số HMV100120260001 ký ngày 13/01/2026 và Phụ lục 1 - Báo giá Hệ thống MES_2026.01_V1.2.</w:t>
      </w:r>
    </w:p>
    <w:p w14:paraId="2D7C5BD9" w14:textId="77777777" w:rsidR="00F04117" w:rsidRDefault="00000000">
      <w:pPr>
        <w:spacing w:after="40" w:line="259" w:lineRule="auto"/>
        <w:rPr>
          <w:lang w:eastAsia="zh-TW"/>
        </w:rPr>
      </w:pPr>
      <w:r>
        <w:rPr>
          <w:color w:val="666666"/>
          <w:sz w:val="19"/>
          <w:lang w:eastAsia="zh-TW"/>
        </w:rPr>
        <w:t xml:space="preserve">1. </w:t>
      </w:r>
      <w:r>
        <w:rPr>
          <w:color w:val="666666"/>
          <w:sz w:val="19"/>
          <w:lang w:eastAsia="zh-TW"/>
        </w:rPr>
        <w:t>依據</w:t>
      </w:r>
      <w:r>
        <w:rPr>
          <w:color w:val="666666"/>
          <w:sz w:val="19"/>
          <w:lang w:eastAsia="zh-TW"/>
        </w:rPr>
        <w:t xml:space="preserve"> 2026/01/13 </w:t>
      </w:r>
      <w:r>
        <w:rPr>
          <w:color w:val="666666"/>
          <w:sz w:val="19"/>
          <w:lang w:eastAsia="zh-TW"/>
        </w:rPr>
        <w:t>簽訂之合約</w:t>
      </w:r>
      <w:r>
        <w:rPr>
          <w:color w:val="666666"/>
          <w:sz w:val="19"/>
          <w:lang w:eastAsia="zh-TW"/>
        </w:rPr>
        <w:t xml:space="preserve"> HMV100120260001 </w:t>
      </w:r>
      <w:r>
        <w:rPr>
          <w:color w:val="666666"/>
          <w:sz w:val="19"/>
          <w:lang w:eastAsia="zh-TW"/>
        </w:rPr>
        <w:t>及附件一「</w:t>
      </w:r>
      <w:r>
        <w:rPr>
          <w:color w:val="666666"/>
          <w:sz w:val="19"/>
          <w:lang w:eastAsia="zh-TW"/>
        </w:rPr>
        <w:t xml:space="preserve">MES </w:t>
      </w:r>
      <w:r>
        <w:rPr>
          <w:color w:val="666666"/>
          <w:sz w:val="19"/>
          <w:lang w:eastAsia="zh-TW"/>
        </w:rPr>
        <w:t>系統報價單</w:t>
      </w:r>
      <w:r>
        <w:rPr>
          <w:color w:val="666666"/>
          <w:sz w:val="19"/>
          <w:lang w:eastAsia="zh-TW"/>
        </w:rPr>
        <w:t>_2026.01_V1.2</w:t>
      </w:r>
      <w:r>
        <w:rPr>
          <w:color w:val="666666"/>
          <w:sz w:val="19"/>
          <w:lang w:eastAsia="zh-TW"/>
        </w:rPr>
        <w:t>」。</w:t>
      </w:r>
    </w:p>
    <w:p w14:paraId="16DC6847" w14:textId="77777777" w:rsidR="00F04117" w:rsidRDefault="00000000">
      <w:pPr>
        <w:spacing w:after="20" w:line="259" w:lineRule="auto"/>
      </w:pPr>
      <w:r>
        <w:rPr>
          <w:sz w:val="19"/>
        </w:rPr>
        <w:t>2. Bên Bán phối hợp với Bên Mua thực hiện lắp đặt, điều chỉnh, kiểm tra và nghiệm thu; tiêu chuẩn nghiệm thu thực hiện theo thông số kỹ thuật trong tài liệu phân tích hệ thống do hai bên xác nhận.</w:t>
      </w:r>
    </w:p>
    <w:p w14:paraId="20993A78" w14:textId="77777777" w:rsidR="00F04117" w:rsidRDefault="00000000">
      <w:pPr>
        <w:spacing w:after="40" w:line="259" w:lineRule="auto"/>
        <w:rPr>
          <w:lang w:eastAsia="zh-TW"/>
        </w:rPr>
      </w:pPr>
      <w:r>
        <w:rPr>
          <w:color w:val="666666"/>
          <w:sz w:val="19"/>
          <w:lang w:eastAsia="zh-TW"/>
        </w:rPr>
        <w:t xml:space="preserve">2. </w:t>
      </w:r>
      <w:r>
        <w:rPr>
          <w:color w:val="666666"/>
          <w:sz w:val="19"/>
          <w:lang w:eastAsia="zh-TW"/>
        </w:rPr>
        <w:t>乙方配合甲方進行安裝、調整、測試及驗收；驗收標準依雙方確認之系統分析文件與技術規格執行。</w:t>
      </w:r>
    </w:p>
    <w:p w14:paraId="3164DCCB" w14:textId="77777777" w:rsidR="00F04117" w:rsidRDefault="00000000">
      <w:pPr>
        <w:keepNext/>
        <w:pBdr>
          <w:bottom w:val="single" w:sz="8" w:space="1" w:color="1F4E79"/>
        </w:pBdr>
        <w:spacing w:before="160" w:after="60" w:line="240" w:lineRule="auto"/>
      </w:pPr>
      <w:r>
        <w:rPr>
          <w:b/>
          <w:color w:val="1F4E79"/>
          <w:sz w:val="26"/>
        </w:rPr>
        <w:t xml:space="preserve">III. HẠNG MỤC LẮP ĐẶT &amp; NGHIỆM THU / </w:t>
      </w:r>
      <w:r>
        <w:rPr>
          <w:b/>
          <w:color w:val="1F4E79"/>
          <w:sz w:val="26"/>
        </w:rPr>
        <w:t>安裝與驗收項目</w:t>
      </w:r>
    </w:p>
    <w:p w14:paraId="0577315D" w14:textId="77777777" w:rsidR="00F04117" w:rsidRDefault="00000000">
      <w:pPr>
        <w:spacing w:after="80"/>
      </w:pPr>
      <w:r>
        <w:rPr>
          <w:sz w:val="19"/>
        </w:rPr>
        <w:t xml:space="preserve">Hai bên tiến hành đối chiếu các hạng mục theo hợp đồng/phụ lục và xác nhận kết quả như sau: </w:t>
      </w:r>
      <w:r>
        <w:rPr>
          <w:color w:val="666666"/>
          <w:sz w:val="19"/>
        </w:rPr>
        <w:t>雙方依合約／附件逐項核對並確認如下：</w:t>
      </w:r>
    </w:p>
    <w:tbl>
      <w:tblPr>
        <w:tblW w:w="0" w:type="auto"/>
        <w:jc w:val="center"/>
        <w:tblLayout w:type="fixed"/>
        <w:tblLook w:val="04A0" w:firstRow="1" w:lastRow="0" w:firstColumn="1" w:lastColumn="0" w:noHBand="0" w:noVBand="1"/>
      </w:tblPr>
      <w:tblGrid>
        <w:gridCol w:w="7484"/>
        <w:gridCol w:w="1247"/>
        <w:gridCol w:w="1474"/>
      </w:tblGrid>
      <w:tr w:rsidR="00F04117" w14:paraId="05749E0E" w14:textId="77777777">
        <w:trPr>
          <w:tblHeader/>
          <w:jc w:val="center"/>
        </w:trPr>
        <w:tc>
          <w:tcPr>
            <w:tcW w:w="7484"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48AD798D" w14:textId="77777777" w:rsidR="00F04117" w:rsidRDefault="00000000">
            <w:pPr>
              <w:spacing w:line="240" w:lineRule="auto"/>
              <w:jc w:val="center"/>
            </w:pPr>
            <w:r>
              <w:rPr>
                <w:b/>
                <w:color w:val="FFFFFF"/>
                <w:sz w:val="16"/>
                <w:szCs w:val="20"/>
              </w:rPr>
              <w:t xml:space="preserve">Hạng mục / </w:t>
            </w:r>
            <w:r>
              <w:rPr>
                <w:b/>
                <w:color w:val="FFFFFF"/>
                <w:sz w:val="16"/>
                <w:szCs w:val="20"/>
              </w:rPr>
              <w:t>項目</w:t>
            </w:r>
          </w:p>
        </w:tc>
        <w:tc>
          <w:tcPr>
            <w:tcW w:w="1247"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421CFBFA" w14:textId="77777777" w:rsidR="00F04117" w:rsidRDefault="00000000">
            <w:pPr>
              <w:spacing w:line="240" w:lineRule="auto"/>
              <w:jc w:val="center"/>
              <w:rPr>
                <w:lang w:eastAsia="zh-TW"/>
              </w:rPr>
            </w:pPr>
            <w:r>
              <w:rPr>
                <w:b/>
                <w:bCs/>
                <w:color w:val="FFFFFF"/>
                <w:sz w:val="14"/>
                <w:szCs w:val="18"/>
                <w:lang w:eastAsia="zh-TW"/>
              </w:rPr>
              <w:t>XÁC NHẬN LẮP ĐẶT</w:t>
            </w:r>
            <w:r>
              <w:rPr>
                <w:b/>
                <w:color w:val="FFFFFF"/>
                <w:sz w:val="14"/>
                <w:szCs w:val="18"/>
                <w:lang w:eastAsia="zh-TW"/>
              </w:rPr>
              <w:t xml:space="preserve"> </w:t>
            </w:r>
            <w:r>
              <w:rPr>
                <w:b/>
                <w:color w:val="FFFFFF"/>
                <w:sz w:val="14"/>
                <w:szCs w:val="18"/>
                <w:lang w:val="vi-VN" w:eastAsia="zh-TW"/>
              </w:rPr>
              <w:br/>
            </w:r>
            <w:r>
              <w:rPr>
                <w:b/>
                <w:bCs/>
                <w:color w:val="FFFFFF"/>
                <w:sz w:val="14"/>
                <w:szCs w:val="18"/>
                <w:lang w:eastAsia="zh-TW"/>
              </w:rPr>
              <w:t>安裝確認</w:t>
            </w:r>
          </w:p>
        </w:tc>
        <w:tc>
          <w:tcPr>
            <w:tcW w:w="1474"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6CFB72EB" w14:textId="77777777" w:rsidR="00F04117" w:rsidRDefault="00000000">
            <w:pPr>
              <w:spacing w:line="240" w:lineRule="auto"/>
              <w:jc w:val="center"/>
              <w:rPr>
                <w:sz w:val="14"/>
                <w:szCs w:val="18"/>
              </w:rPr>
            </w:pPr>
            <w:r>
              <w:rPr>
                <w:b/>
                <w:bCs/>
                <w:color w:val="FFFFFF"/>
                <w:sz w:val="14"/>
                <w:szCs w:val="18"/>
              </w:rPr>
              <w:t>XÁC NHẬN NGHIỆM THU</w:t>
            </w:r>
            <w:r>
              <w:rPr>
                <w:b/>
                <w:color w:val="FFFFFF"/>
                <w:sz w:val="14"/>
                <w:szCs w:val="18"/>
              </w:rPr>
              <w:t xml:space="preserve"> </w:t>
            </w:r>
            <w:r>
              <w:rPr>
                <w:b/>
                <w:color w:val="FFFFFF"/>
                <w:sz w:val="14"/>
                <w:szCs w:val="18"/>
                <w:lang w:val="vi-VN"/>
              </w:rPr>
              <w:br/>
            </w:r>
            <w:r>
              <w:rPr>
                <w:b/>
                <w:bCs/>
                <w:color w:val="FFFFFF"/>
                <w:sz w:val="14"/>
                <w:szCs w:val="18"/>
              </w:rPr>
              <w:t>驗收確認</w:t>
            </w:r>
          </w:p>
        </w:tc>
      </w:tr>
      <w:tr w:rsidR="00F04117" w14:paraId="0DE6D25F"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5E03C27" w14:textId="77777777" w:rsidR="00F04117" w:rsidRDefault="00000000">
            <w:pPr>
              <w:spacing w:line="240" w:lineRule="auto"/>
            </w:pPr>
            <w:r>
              <w:rPr>
                <w:sz w:val="17"/>
              </w:rPr>
              <w:t xml:space="preserve">1. </w:t>
            </w:r>
            <w:r>
              <w:rPr>
                <w:sz w:val="17"/>
              </w:rPr>
              <w:t>、角色管理</w:t>
            </w:r>
            <w:r>
              <w:rPr>
                <w:sz w:val="17"/>
              </w:rPr>
              <w:t>(</w:t>
            </w:r>
            <w:r>
              <w:rPr>
                <w:sz w:val="17"/>
              </w:rPr>
              <w:t>系統管理員、觀察員、作業員</w:t>
            </w:r>
            <w:r>
              <w:rPr>
                <w:sz w:val="17"/>
              </w:rPr>
              <w:t>)Quản lý Vai trò : Admin, Observer, Operator</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66707F6E"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4D581F2" w14:textId="77777777" w:rsidR="00F04117" w:rsidRDefault="00000000">
            <w:pPr>
              <w:spacing w:line="240" w:lineRule="auto"/>
              <w:rPr>
                <w:sz w:val="14"/>
                <w:szCs w:val="18"/>
              </w:rPr>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44CAF931"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B21357D" w14:textId="77777777" w:rsidR="00F04117" w:rsidRDefault="00000000">
            <w:pPr>
              <w:spacing w:line="240" w:lineRule="auto"/>
            </w:pPr>
            <w:r>
              <w:rPr>
                <w:sz w:val="17"/>
              </w:rPr>
              <w:t xml:space="preserve">2. </w:t>
            </w:r>
            <w:r>
              <w:rPr>
                <w:sz w:val="17"/>
              </w:rPr>
              <w:t>用戶管理</w:t>
            </w:r>
            <w:r>
              <w:rPr>
                <w:sz w:val="17"/>
              </w:rPr>
              <w:t>(</w:t>
            </w:r>
            <w:r>
              <w:rPr>
                <w:sz w:val="17"/>
              </w:rPr>
              <w:t>編號、名稱、角色、密碼</w:t>
            </w:r>
            <w:r>
              <w:rPr>
                <w:sz w:val="17"/>
              </w:rPr>
              <w:t>)Quản lý Người dùng: Mã số, Tên, Vai trò, Mật khẩu</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740DF857"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FD0C3A"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67CFD7F4"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9C6AAC3" w14:textId="77777777" w:rsidR="00F04117" w:rsidRDefault="00000000">
            <w:pPr>
              <w:spacing w:line="240" w:lineRule="auto"/>
            </w:pPr>
            <w:r>
              <w:rPr>
                <w:sz w:val="17"/>
              </w:rPr>
              <w:t xml:space="preserve">3. </w:t>
            </w:r>
            <w:r>
              <w:rPr>
                <w:sz w:val="17"/>
              </w:rPr>
              <w:t>客戶</w:t>
            </w:r>
            <w:r>
              <w:rPr>
                <w:sz w:val="17"/>
              </w:rPr>
              <w:t>(</w:t>
            </w:r>
            <w:r>
              <w:rPr>
                <w:sz w:val="17"/>
              </w:rPr>
              <w:t>編號、名稱</w:t>
            </w:r>
            <w:r>
              <w:rPr>
                <w:sz w:val="17"/>
              </w:rPr>
              <w:t>) Khách hàng (Mã số, Tên)</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1591CC24"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55137A1"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1B069BA2"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B9C9BE3" w14:textId="77777777" w:rsidR="00F04117" w:rsidRDefault="00000000">
            <w:pPr>
              <w:spacing w:line="240" w:lineRule="auto"/>
            </w:pPr>
            <w:r>
              <w:rPr>
                <w:sz w:val="17"/>
              </w:rPr>
              <w:t xml:space="preserve">4. </w:t>
            </w:r>
            <w:r>
              <w:rPr>
                <w:sz w:val="17"/>
              </w:rPr>
              <w:t>機台</w:t>
            </w:r>
            <w:r>
              <w:rPr>
                <w:sz w:val="17"/>
              </w:rPr>
              <w:t>(</w:t>
            </w:r>
            <w:r>
              <w:rPr>
                <w:sz w:val="17"/>
              </w:rPr>
              <w:t>編號、名稱</w:t>
            </w:r>
            <w:r>
              <w:rPr>
                <w:sz w:val="17"/>
              </w:rPr>
              <w:t>) Máy móc/Thiết bị (Mã số, Tên)</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32150AB0"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47D6C1"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5A135DB4"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78D5085" w14:textId="77777777" w:rsidR="00F04117" w:rsidRDefault="00000000">
            <w:pPr>
              <w:spacing w:line="240" w:lineRule="auto"/>
            </w:pPr>
            <w:r>
              <w:rPr>
                <w:sz w:val="17"/>
              </w:rPr>
              <w:t xml:space="preserve">5. </w:t>
            </w:r>
            <w:r>
              <w:rPr>
                <w:sz w:val="17"/>
              </w:rPr>
              <w:t>材料</w:t>
            </w:r>
            <w:r>
              <w:rPr>
                <w:sz w:val="17"/>
              </w:rPr>
              <w:t>(</w:t>
            </w:r>
            <w:r>
              <w:rPr>
                <w:sz w:val="17"/>
              </w:rPr>
              <w:t>編號、名稱、種類、色號、品牌、供應商</w:t>
            </w:r>
            <w:r>
              <w:rPr>
                <w:sz w:val="17"/>
              </w:rPr>
              <w:t>)Vật liệu (Mã số, Tên, Loại, Mã màu, Thương hiệu, Nhà cung cấp)</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3356E0C6"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6F9D955"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3608F5EA" w14:textId="77777777">
        <w:trPr>
          <w:cantSplit/>
          <w:trHeight w:val="531"/>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3FEBBB3" w14:textId="77777777" w:rsidR="00F04117" w:rsidRDefault="00000000">
            <w:pPr>
              <w:spacing w:line="240" w:lineRule="auto"/>
            </w:pPr>
            <w:r>
              <w:rPr>
                <w:sz w:val="17"/>
              </w:rPr>
              <w:t xml:space="preserve">6. </w:t>
            </w:r>
            <w:r>
              <w:rPr>
                <w:sz w:val="17"/>
              </w:rPr>
              <w:t>產品</w:t>
            </w:r>
            <w:r>
              <w:rPr>
                <w:sz w:val="17"/>
              </w:rPr>
              <w:t>(</w:t>
            </w:r>
            <w:r>
              <w:rPr>
                <w:sz w:val="17"/>
              </w:rPr>
              <w:t>編號、模具編號、名稱、規格</w:t>
            </w:r>
            <w:r>
              <w:rPr>
                <w:sz w:val="17"/>
              </w:rPr>
              <w:t>)Sản phẩm (Mã số, mã khuôn, tên sản phẩm, quy cách/thông số kỹ thuật)</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4E739ECA"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49F8047"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6640E706"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0CEEED9" w14:textId="77777777" w:rsidR="00F04117" w:rsidRDefault="00000000">
            <w:pPr>
              <w:spacing w:line="240" w:lineRule="auto"/>
            </w:pPr>
            <w:r>
              <w:rPr>
                <w:sz w:val="17"/>
              </w:rPr>
              <w:lastRenderedPageBreak/>
              <w:t xml:space="preserve">7. </w:t>
            </w:r>
            <w:r>
              <w:rPr>
                <w:sz w:val="17"/>
              </w:rPr>
              <w:t>異常代碼</w:t>
            </w:r>
            <w:r>
              <w:rPr>
                <w:sz w:val="17"/>
              </w:rPr>
              <w:t>(</w:t>
            </w:r>
            <w:r>
              <w:rPr>
                <w:sz w:val="17"/>
              </w:rPr>
              <w:t>缺料</w:t>
            </w:r>
            <w:r>
              <w:rPr>
                <w:sz w:val="17"/>
              </w:rPr>
              <w:t>…) Mã Bất Thường (Thiếu vật liệu...)</w:t>
            </w:r>
            <w:r>
              <w:rPr>
                <w:sz w:val="17"/>
              </w:rPr>
              <w:t>；顯示中文和其它語言</w:t>
            </w:r>
            <w:r>
              <w:rPr>
                <w:sz w:val="17"/>
              </w:rPr>
              <w:t xml:space="preserve"> Hiển thị tiếng Trung và các ngôn ngữ khác</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6DADB054"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527AE1"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04455981"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EBB07D" w14:textId="77777777" w:rsidR="00F04117" w:rsidRDefault="00000000">
            <w:pPr>
              <w:spacing w:line="240" w:lineRule="auto"/>
            </w:pPr>
            <w:r>
              <w:rPr>
                <w:sz w:val="17"/>
              </w:rPr>
              <w:t xml:space="preserve">8. </w:t>
            </w:r>
            <w:r>
              <w:rPr>
                <w:sz w:val="17"/>
              </w:rPr>
              <w:t>暫停代碼</w:t>
            </w:r>
            <w:r>
              <w:rPr>
                <w:sz w:val="17"/>
              </w:rPr>
              <w:t>(</w:t>
            </w:r>
            <w:r>
              <w:rPr>
                <w:sz w:val="17"/>
              </w:rPr>
              <w:t>調機、保養</w:t>
            </w:r>
            <w:r>
              <w:rPr>
                <w:sz w:val="17"/>
              </w:rPr>
              <w:t>…) Mã Tạm dừng (Điều chỉnh máy, Bảo trì...)</w:t>
            </w:r>
            <w:r>
              <w:rPr>
                <w:sz w:val="17"/>
              </w:rPr>
              <w:t>；顯示中文和其它語言</w:t>
            </w:r>
            <w:r>
              <w:rPr>
                <w:sz w:val="17"/>
              </w:rPr>
              <w:t xml:space="preserve"> Hiển thị tiếng Trung và các ngôn ngữ khác</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06DE870D"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1EFB6D2"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6806EF12"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3875AB7" w14:textId="77777777" w:rsidR="00F04117" w:rsidRDefault="00000000">
            <w:pPr>
              <w:spacing w:line="240" w:lineRule="auto"/>
            </w:pPr>
            <w:r>
              <w:rPr>
                <w:sz w:val="17"/>
              </w:rPr>
              <w:t xml:space="preserve">9. </w:t>
            </w:r>
            <w:r>
              <w:rPr>
                <w:sz w:val="17"/>
              </w:rPr>
              <w:t>模具主檔</w:t>
            </w:r>
            <w:r>
              <w:rPr>
                <w:sz w:val="17"/>
              </w:rPr>
              <w:t>(</w:t>
            </w:r>
            <w:r>
              <w:rPr>
                <w:sz w:val="17"/>
              </w:rPr>
              <w:t>編號、客戶、廠商名稱</w:t>
            </w:r>
            <w:r>
              <w:rPr>
                <w:sz w:val="17"/>
              </w:rPr>
              <w:t>…)Hồ sơ Gốc Khuôn mẫu (Mã số, Khách hàng, Tên Nhà cung cấp...)</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2AB008CE"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E4E9716"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399A4D24"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D0E7BB3" w14:textId="77777777" w:rsidR="00F04117" w:rsidRDefault="00000000">
            <w:pPr>
              <w:spacing w:line="240" w:lineRule="auto"/>
            </w:pPr>
            <w:r>
              <w:rPr>
                <w:sz w:val="17"/>
              </w:rPr>
              <w:t xml:space="preserve">10. </w:t>
            </w:r>
            <w:r>
              <w:rPr>
                <w:sz w:val="17"/>
              </w:rPr>
              <w:t>工單資料建立、派工</w:t>
            </w:r>
            <w:r>
              <w:rPr>
                <w:sz w:val="17"/>
              </w:rPr>
              <w:t>Tạo Dữ liệu Lệnh Sản xuất và Phân công Công việc</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5FAC6D06"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DF67B4"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50D0A471"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F8E3584" w14:textId="77777777" w:rsidR="00F04117" w:rsidRDefault="00000000">
            <w:pPr>
              <w:spacing w:line="240" w:lineRule="auto"/>
            </w:pPr>
            <w:r>
              <w:rPr>
                <w:sz w:val="17"/>
              </w:rPr>
              <w:t xml:space="preserve">11. </w:t>
            </w:r>
            <w:r>
              <w:rPr>
                <w:sz w:val="17"/>
              </w:rPr>
              <w:t>工單生產進度</w:t>
            </w:r>
            <w:r>
              <w:rPr>
                <w:sz w:val="17"/>
              </w:rPr>
              <w:t xml:space="preserve"> Tiến độ Sản xuất theo Lệnh Sản xuất</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3DA8082F"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24EB708"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31D1911B"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F416AAD" w14:textId="77777777" w:rsidR="00F04117" w:rsidRDefault="00000000">
            <w:pPr>
              <w:spacing w:line="240" w:lineRule="auto"/>
            </w:pPr>
            <w:r>
              <w:rPr>
                <w:sz w:val="17"/>
              </w:rPr>
              <w:t xml:space="preserve">12. </w:t>
            </w:r>
            <w:r>
              <w:rPr>
                <w:sz w:val="17"/>
              </w:rPr>
              <w:t>生產總覽</w:t>
            </w:r>
            <w:r>
              <w:rPr>
                <w:sz w:val="17"/>
              </w:rPr>
              <w:t xml:space="preserve"> Tổng quan Sản xuất</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3BA650B4"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72EBEB"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26A09841"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FB880AA" w14:textId="77777777" w:rsidR="00F04117" w:rsidRDefault="00000000">
            <w:pPr>
              <w:spacing w:line="240" w:lineRule="auto"/>
            </w:pPr>
            <w:r>
              <w:rPr>
                <w:sz w:val="17"/>
              </w:rPr>
              <w:t xml:space="preserve">13. </w:t>
            </w:r>
            <w:r>
              <w:rPr>
                <w:sz w:val="17"/>
              </w:rPr>
              <w:t>生產監控</w:t>
            </w:r>
            <w:r>
              <w:rPr>
                <w:sz w:val="17"/>
              </w:rPr>
              <w:t xml:space="preserve"> Giám sát Sản xuất</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742CDB03"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7DAF973"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6D90790C"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9FDC99B" w14:textId="77777777" w:rsidR="00F04117" w:rsidRDefault="00000000">
            <w:pPr>
              <w:spacing w:line="240" w:lineRule="auto"/>
            </w:pPr>
            <w:r>
              <w:rPr>
                <w:sz w:val="17"/>
              </w:rPr>
              <w:t xml:space="preserve">14. </w:t>
            </w:r>
            <w:r>
              <w:rPr>
                <w:sz w:val="17"/>
              </w:rPr>
              <w:t>工單生產狀況</w:t>
            </w:r>
            <w:r>
              <w:rPr>
                <w:sz w:val="17"/>
              </w:rPr>
              <w:t xml:space="preserve"> Tình trạng Sản xuất theo Lệnh Sản xuất</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182C30E7"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25CCF7A"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12DF5838"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80B9C5" w14:textId="77777777" w:rsidR="00F04117" w:rsidRDefault="00000000">
            <w:pPr>
              <w:spacing w:line="240" w:lineRule="auto"/>
            </w:pPr>
            <w:r>
              <w:rPr>
                <w:sz w:val="17"/>
              </w:rPr>
              <w:t xml:space="preserve">15. </w:t>
            </w:r>
            <w:r>
              <w:rPr>
                <w:sz w:val="17"/>
              </w:rPr>
              <w:t>產能效率</w:t>
            </w:r>
            <w:r>
              <w:rPr>
                <w:sz w:val="17"/>
              </w:rPr>
              <w:t xml:space="preserve"> Hiệu suất Năng suấ</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17639083"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1ABB22D"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56F1FE85"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481717" w14:textId="77777777" w:rsidR="00F04117" w:rsidRDefault="00000000">
            <w:pPr>
              <w:spacing w:line="240" w:lineRule="auto"/>
            </w:pPr>
            <w:r>
              <w:rPr>
                <w:sz w:val="17"/>
              </w:rPr>
              <w:t xml:space="preserve">16. </w:t>
            </w:r>
            <w:r>
              <w:rPr>
                <w:sz w:val="17"/>
              </w:rPr>
              <w:t>整體效率</w:t>
            </w:r>
            <w:r>
              <w:rPr>
                <w:sz w:val="17"/>
              </w:rPr>
              <w:t xml:space="preserve"> Hiệu suất Tổng thể</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71AA906A"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7732227"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06ED7BEA"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CBE11AE" w14:textId="77777777" w:rsidR="00F04117" w:rsidRDefault="00000000">
            <w:pPr>
              <w:spacing w:line="240" w:lineRule="auto"/>
            </w:pPr>
            <w:r>
              <w:rPr>
                <w:sz w:val="17"/>
              </w:rPr>
              <w:t xml:space="preserve">17. </w:t>
            </w:r>
            <w:r>
              <w:rPr>
                <w:sz w:val="17"/>
              </w:rPr>
              <w:t>生產清單</w:t>
            </w:r>
            <w:r>
              <w:rPr>
                <w:sz w:val="17"/>
              </w:rPr>
              <w:t xml:space="preserve"> Danh sách Sản xuất</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42B90020"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E46A324"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1FC66E13"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FB77FB2" w14:textId="77777777" w:rsidR="00F04117" w:rsidRDefault="00000000">
            <w:pPr>
              <w:spacing w:line="240" w:lineRule="auto"/>
            </w:pPr>
            <w:r>
              <w:rPr>
                <w:sz w:val="17"/>
              </w:rPr>
              <w:t xml:space="preserve">18. </w:t>
            </w:r>
            <w:r>
              <w:rPr>
                <w:sz w:val="17"/>
              </w:rPr>
              <w:t>工單排程可視化</w:t>
            </w:r>
            <w:r>
              <w:rPr>
                <w:sz w:val="17"/>
              </w:rPr>
              <w:t xml:space="preserve"> Trực quan hóa Lập lịch Lệnh Sản xuất</w:t>
            </w:r>
            <w:r>
              <w:rPr>
                <w:sz w:val="17"/>
              </w:rPr>
              <w:t>；檢視選擇</w:t>
            </w:r>
            <w:r>
              <w:rPr>
                <w:sz w:val="17"/>
              </w:rPr>
              <w:t xml:space="preserve"> ùy chọn Xem</w:t>
            </w:r>
            <w:r>
              <w:rPr>
                <w:sz w:val="17"/>
              </w:rPr>
              <w:t>：</w:t>
            </w:r>
            <w:r>
              <w:rPr>
                <w:sz w:val="17"/>
              </w:rPr>
              <w:t>(1)</w:t>
            </w:r>
            <w:r>
              <w:rPr>
                <w:sz w:val="17"/>
              </w:rPr>
              <w:t>、小時、日</w:t>
            </w:r>
            <w:r>
              <w:rPr>
                <w:sz w:val="17"/>
              </w:rPr>
              <w:t xml:space="preserve"> Theo Giờ/Ngày (2)</w:t>
            </w:r>
            <w:r>
              <w:rPr>
                <w:sz w:val="17"/>
              </w:rPr>
              <w:t>、客戶</w:t>
            </w:r>
            <w:r>
              <w:rPr>
                <w:sz w:val="17"/>
              </w:rPr>
              <w:t xml:space="preserve"> Theo Khách hàng</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1DAAB8A4"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97A3169"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359B050B"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799C15" w14:textId="77777777" w:rsidR="00F04117" w:rsidRDefault="00000000">
            <w:pPr>
              <w:spacing w:line="240" w:lineRule="auto"/>
            </w:pPr>
            <w:r>
              <w:rPr>
                <w:sz w:val="17"/>
              </w:rPr>
              <w:t xml:space="preserve">19. </w:t>
            </w:r>
            <w:r>
              <w:rPr>
                <w:sz w:val="17"/>
              </w:rPr>
              <w:t>可直接移動、調整時間、機台</w:t>
            </w:r>
            <w:r>
              <w:rPr>
                <w:sz w:val="17"/>
              </w:rPr>
              <w:t xml:space="preserve"> Khả năng Điều chỉnh Trực tiếp:Có thể trực tiếp di chuyển (kéo thả), điều chỉnh thời gian và máy móc/thiết bị.</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4665888D"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0346888"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50A47EFD"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71D5675" w14:textId="77777777" w:rsidR="00F04117" w:rsidRDefault="00000000">
            <w:pPr>
              <w:spacing w:line="240" w:lineRule="auto"/>
            </w:pPr>
            <w:r>
              <w:rPr>
                <w:sz w:val="17"/>
              </w:rPr>
              <w:t xml:space="preserve">20. </w:t>
            </w:r>
            <w:r>
              <w:rPr>
                <w:sz w:val="17"/>
              </w:rPr>
              <w:t>直接連接工單資料做修改</w:t>
            </w:r>
            <w:r>
              <w:rPr>
                <w:sz w:val="17"/>
              </w:rPr>
              <w:t>Kết nối Dữ liệu:Kết nối trực tiếp với dữ liệu Lệnh Sản xuất để thực hiện sửa đổi.</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5B8A89B7"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D208B2"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7D2DD265"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1A88028" w14:textId="77777777" w:rsidR="00F04117" w:rsidRDefault="00000000">
            <w:pPr>
              <w:spacing w:line="240" w:lineRule="auto"/>
            </w:pPr>
            <w:r>
              <w:rPr>
                <w:sz w:val="17"/>
              </w:rPr>
              <w:t xml:space="preserve">21. </w:t>
            </w:r>
            <w:r>
              <w:rPr>
                <w:sz w:val="17"/>
              </w:rPr>
              <w:t>顯示目前工單生產現況</w:t>
            </w:r>
            <w:r>
              <w:rPr>
                <w:sz w:val="17"/>
              </w:rPr>
              <w:t xml:space="preserve"> Hiển thị Trạng thái Sản xuất Hiện tại của Lệnh Sản xuất: (1)</w:t>
            </w:r>
            <w:r>
              <w:rPr>
                <w:sz w:val="17"/>
              </w:rPr>
              <w:t>以顏色代表狀態。</w:t>
            </w:r>
            <w:r>
              <w:rPr>
                <w:sz w:val="17"/>
              </w:rPr>
              <w:t xml:space="preserve"> Sử dụng màu sắc để đại diện cho trạng thái.</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48496CFA"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3E6829E"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15B5ADE4"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1ED5537" w14:textId="77777777" w:rsidR="00F04117" w:rsidRDefault="00000000">
            <w:pPr>
              <w:spacing w:line="240" w:lineRule="auto"/>
            </w:pPr>
            <w:r>
              <w:rPr>
                <w:sz w:val="17"/>
              </w:rPr>
              <w:lastRenderedPageBreak/>
              <w:t xml:space="preserve">22. </w:t>
            </w:r>
            <w:r>
              <w:rPr>
                <w:sz w:val="17"/>
              </w:rPr>
              <w:t>標示實際生產數量</w:t>
            </w:r>
            <w:r>
              <w:rPr>
                <w:sz w:val="17"/>
              </w:rPr>
              <w:t>/</w:t>
            </w:r>
            <w:r>
              <w:rPr>
                <w:sz w:val="17"/>
              </w:rPr>
              <w:t>預計生產數量</w:t>
            </w:r>
            <w:r>
              <w:rPr>
                <w:sz w:val="17"/>
              </w:rPr>
              <w:t xml:space="preserve"> Ghi rõ Số lượng Sản xuất Thực tế / Số lượng Sản xuất Dự kiến.</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68EB07CE"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B974819"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1A42F385"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DCD041" w14:textId="77777777" w:rsidR="00F04117" w:rsidRDefault="00000000">
            <w:pPr>
              <w:spacing w:line="240" w:lineRule="auto"/>
            </w:pPr>
            <w:r>
              <w:rPr>
                <w:sz w:val="17"/>
              </w:rPr>
              <w:t xml:space="preserve">23. </w:t>
            </w:r>
            <w:r>
              <w:rPr>
                <w:sz w:val="17"/>
              </w:rPr>
              <w:t>工單變更生產機台時</w:t>
            </w:r>
            <w:r>
              <w:rPr>
                <w:sz w:val="17"/>
              </w:rPr>
              <w:t>,</w:t>
            </w:r>
            <w:r>
              <w:rPr>
                <w:sz w:val="17"/>
              </w:rPr>
              <w:t>可限制工單變更的機台</w:t>
            </w:r>
            <w:r>
              <w:rPr>
                <w:sz w:val="17"/>
              </w:rPr>
              <w:t xml:space="preserve"> Hạn chế Thay đổi Thiết bị:Khi Lệnh Sản xuất thay đổi máy sản xuất, có thể giới hạn máy móc/thiết bị có thể thay đổi cho Lệnh Sản xuất đó</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332E31F2"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E3ECCC9"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32667B1B"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584E726" w14:textId="77777777" w:rsidR="00F04117" w:rsidRDefault="00000000">
            <w:pPr>
              <w:spacing w:line="240" w:lineRule="auto"/>
            </w:pPr>
            <w:r>
              <w:rPr>
                <w:sz w:val="17"/>
              </w:rPr>
              <w:t xml:space="preserve">24. </w:t>
            </w:r>
            <w:r>
              <w:rPr>
                <w:sz w:val="17"/>
              </w:rPr>
              <w:t>工單生產狀況</w:t>
            </w:r>
            <w:r>
              <w:rPr>
                <w:sz w:val="17"/>
              </w:rPr>
              <w:t xml:space="preserve"> Tình trạng Sản xuất theo Lệnh Sản xuất</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26A44844"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77519AB"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16D50ED4"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08D8750" w14:textId="77777777" w:rsidR="00F04117" w:rsidRDefault="00000000">
            <w:pPr>
              <w:spacing w:line="240" w:lineRule="auto"/>
            </w:pPr>
            <w:r>
              <w:rPr>
                <w:sz w:val="17"/>
              </w:rPr>
              <w:t xml:space="preserve">25. </w:t>
            </w:r>
            <w:r>
              <w:rPr>
                <w:sz w:val="17"/>
              </w:rPr>
              <w:t>生產良率狀況</w:t>
            </w:r>
            <w:r>
              <w:rPr>
                <w:sz w:val="17"/>
              </w:rPr>
              <w:t xml:space="preserve"> Tỷ lệ Sản phẩm Đạt yêu cầu</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708CCCFE"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4A130AB"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75273414"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6A6946A" w14:textId="77777777" w:rsidR="00F04117" w:rsidRDefault="00000000">
            <w:pPr>
              <w:spacing w:line="240" w:lineRule="auto"/>
            </w:pPr>
            <w:r>
              <w:rPr>
                <w:sz w:val="17"/>
              </w:rPr>
              <w:t xml:space="preserve">26. </w:t>
            </w:r>
            <w:r>
              <w:rPr>
                <w:sz w:val="17"/>
              </w:rPr>
              <w:t>缺陷發生狀況</w:t>
            </w:r>
            <w:r>
              <w:rPr>
                <w:sz w:val="17"/>
              </w:rPr>
              <w:t xml:space="preserve"> Tình trạng Phát sinh Khuyết tật</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3F985F3B"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38A212A"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3EF8D052"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C05CBB6" w14:textId="77777777" w:rsidR="00F04117" w:rsidRDefault="00000000">
            <w:pPr>
              <w:spacing w:line="240" w:lineRule="auto"/>
            </w:pPr>
            <w:r>
              <w:rPr>
                <w:sz w:val="17"/>
              </w:rPr>
              <w:t xml:space="preserve">27. </w:t>
            </w:r>
            <w:r>
              <w:rPr>
                <w:sz w:val="17"/>
              </w:rPr>
              <w:t>產能效率</w:t>
            </w:r>
            <w:r>
              <w:rPr>
                <w:sz w:val="17"/>
              </w:rPr>
              <w:t xml:space="preserve"> Hiệu suất Năng suất</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05650D6A"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0C05E92"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17C480EB"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A5CA5FD" w14:textId="77777777" w:rsidR="00F04117" w:rsidRDefault="00000000">
            <w:pPr>
              <w:spacing w:line="240" w:lineRule="auto"/>
            </w:pPr>
            <w:r>
              <w:rPr>
                <w:sz w:val="17"/>
              </w:rPr>
              <w:t xml:space="preserve">28. </w:t>
            </w:r>
            <w:r>
              <w:rPr>
                <w:sz w:val="17"/>
              </w:rPr>
              <w:t>產線生產清單</w:t>
            </w:r>
            <w:r>
              <w:rPr>
                <w:sz w:val="17"/>
              </w:rPr>
              <w:t xml:space="preserve"> Danh sách Sản xuất theo Dâychuyền</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7F58D0B2"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4B2B30"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71F57FF9"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927EDA" w14:textId="77777777" w:rsidR="00F04117" w:rsidRDefault="00000000">
            <w:pPr>
              <w:spacing w:line="240" w:lineRule="auto"/>
            </w:pPr>
            <w:r>
              <w:rPr>
                <w:sz w:val="17"/>
              </w:rPr>
              <w:t xml:space="preserve">29. </w:t>
            </w:r>
            <w:r>
              <w:rPr>
                <w:sz w:val="17"/>
              </w:rPr>
              <w:t>產線生產日報表</w:t>
            </w:r>
            <w:r>
              <w:rPr>
                <w:sz w:val="17"/>
              </w:rPr>
              <w:t xml:space="preserve"> Báo cáo Sản xuất Hàng ngày theo Dây chuyền</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571955F9"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2041710"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407F88F2"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23B7861" w14:textId="77777777" w:rsidR="00F04117" w:rsidRDefault="00000000">
            <w:pPr>
              <w:spacing w:line="240" w:lineRule="auto"/>
            </w:pPr>
            <w:r>
              <w:rPr>
                <w:sz w:val="17"/>
              </w:rPr>
              <w:t xml:space="preserve">30. </w:t>
            </w:r>
            <w:r>
              <w:rPr>
                <w:sz w:val="17"/>
              </w:rPr>
              <w:t>產品名稱</w:t>
            </w:r>
            <w:r>
              <w:rPr>
                <w:sz w:val="17"/>
              </w:rPr>
              <w:t xml:space="preserve"> Tên Sản phẩm</w:t>
            </w:r>
            <w:r>
              <w:rPr>
                <w:sz w:val="17"/>
              </w:rPr>
              <w:t>、稼動率</w:t>
            </w:r>
            <w:r>
              <w:rPr>
                <w:sz w:val="17"/>
              </w:rPr>
              <w:t xml:space="preserve"> Tỷ lệ Vận hành</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6E861AFF"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9C688EC"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53DE8925"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7B58321" w14:textId="77777777" w:rsidR="00F04117" w:rsidRDefault="00000000">
            <w:pPr>
              <w:spacing w:line="240" w:lineRule="auto"/>
            </w:pPr>
            <w:r>
              <w:rPr>
                <w:sz w:val="17"/>
              </w:rPr>
              <w:t xml:space="preserve">31. </w:t>
            </w:r>
            <w:r>
              <w:rPr>
                <w:sz w:val="17"/>
              </w:rPr>
              <w:t>數量</w:t>
            </w:r>
            <w:r>
              <w:rPr>
                <w:sz w:val="17"/>
              </w:rPr>
              <w:t xml:space="preserve"> Số lượng</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09747351"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378944F"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7EDC53D5"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B40203E" w14:textId="77777777" w:rsidR="00F04117" w:rsidRDefault="00000000">
            <w:pPr>
              <w:spacing w:line="240" w:lineRule="auto"/>
            </w:pPr>
            <w:r>
              <w:rPr>
                <w:sz w:val="17"/>
              </w:rPr>
              <w:t xml:space="preserve">32. </w:t>
            </w:r>
            <w:r>
              <w:rPr>
                <w:sz w:val="17"/>
              </w:rPr>
              <w:t>使用者登入</w:t>
            </w:r>
            <w:r>
              <w:rPr>
                <w:sz w:val="17"/>
              </w:rPr>
              <w:t xml:space="preserve"> Đăng nhập Người dùng</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0621AF29"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497A0E"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3351C382"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5891008" w14:textId="77777777" w:rsidR="00F04117" w:rsidRDefault="00000000">
            <w:pPr>
              <w:spacing w:line="240" w:lineRule="auto"/>
              <w:rPr>
                <w:lang w:eastAsia="zh-TW"/>
              </w:rPr>
            </w:pPr>
            <w:r>
              <w:rPr>
                <w:sz w:val="17"/>
                <w:lang w:eastAsia="zh-TW"/>
              </w:rPr>
              <w:t xml:space="preserve">33. </w:t>
            </w:r>
            <w:r>
              <w:rPr>
                <w:sz w:val="17"/>
                <w:lang w:eastAsia="zh-TW"/>
              </w:rPr>
              <w:t>點選工單編號</w:t>
            </w:r>
            <w:r>
              <w:rPr>
                <w:sz w:val="17"/>
                <w:lang w:eastAsia="zh-TW"/>
              </w:rPr>
              <w:t xml:space="preserve"> Bấm vào Mã số Lệnh Sản xuất</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5638F446"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1FFF473"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256A7766"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C622FF" w14:textId="77777777" w:rsidR="00F04117" w:rsidRDefault="00000000">
            <w:pPr>
              <w:spacing w:line="240" w:lineRule="auto"/>
            </w:pPr>
            <w:r>
              <w:rPr>
                <w:sz w:val="17"/>
              </w:rPr>
              <w:t xml:space="preserve">34. </w:t>
            </w:r>
            <w:r>
              <w:rPr>
                <w:sz w:val="17"/>
              </w:rPr>
              <w:t>暫停</w:t>
            </w:r>
            <w:r>
              <w:rPr>
                <w:sz w:val="17"/>
              </w:rPr>
              <w:t>/</w:t>
            </w:r>
            <w:r>
              <w:rPr>
                <w:sz w:val="17"/>
              </w:rPr>
              <w:t>停機原因回報</w:t>
            </w:r>
            <w:r>
              <w:rPr>
                <w:sz w:val="17"/>
              </w:rPr>
              <w:t xml:space="preserve"> Báo cáo Lý do Tạm dừng/Dừng máy</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6639897E"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85CA673"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62E25991"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07353EF" w14:textId="77777777" w:rsidR="00F04117" w:rsidRDefault="00000000">
            <w:pPr>
              <w:spacing w:line="240" w:lineRule="auto"/>
            </w:pPr>
            <w:r>
              <w:rPr>
                <w:sz w:val="17"/>
              </w:rPr>
              <w:t xml:space="preserve">35. </w:t>
            </w:r>
            <w:r>
              <w:rPr>
                <w:sz w:val="17"/>
              </w:rPr>
              <w:t>生產報工</w:t>
            </w:r>
            <w:r>
              <w:rPr>
                <w:sz w:val="17"/>
              </w:rPr>
              <w:t xml:space="preserve"> Báo Công Sản xuất</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63679D10"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015338"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13DC6CE1"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09301CB" w14:textId="77777777" w:rsidR="00F04117" w:rsidRDefault="00000000">
            <w:pPr>
              <w:spacing w:line="240" w:lineRule="auto"/>
            </w:pPr>
            <w:r>
              <w:rPr>
                <w:sz w:val="17"/>
              </w:rPr>
              <w:t xml:space="preserve">36. </w:t>
            </w:r>
            <w:r>
              <w:rPr>
                <w:sz w:val="17"/>
              </w:rPr>
              <w:t>不良品原因回報</w:t>
            </w:r>
            <w:r>
              <w:rPr>
                <w:sz w:val="17"/>
              </w:rPr>
              <w:t xml:space="preserve"> Báo cáo Lý do Sản phẩm Lỗi/Hàng phế phẩm</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42B894B9"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E2E5E17"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41E3EC52"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A49A306" w14:textId="77777777" w:rsidR="00F04117" w:rsidRDefault="00000000">
            <w:pPr>
              <w:spacing w:line="240" w:lineRule="auto"/>
            </w:pPr>
            <w:r>
              <w:rPr>
                <w:sz w:val="17"/>
                <w:lang w:eastAsia="zh-TW"/>
              </w:rPr>
              <w:lastRenderedPageBreak/>
              <w:t xml:space="preserve">37. API </w:t>
            </w:r>
            <w:r>
              <w:rPr>
                <w:sz w:val="17"/>
                <w:lang w:eastAsia="zh-TW"/>
              </w:rPr>
              <w:t>接口接收</w:t>
            </w:r>
            <w:r>
              <w:rPr>
                <w:sz w:val="17"/>
                <w:lang w:eastAsia="zh-TW"/>
              </w:rPr>
              <w:t>JSON</w:t>
            </w:r>
            <w:r>
              <w:rPr>
                <w:sz w:val="17"/>
                <w:lang w:eastAsia="zh-TW"/>
              </w:rPr>
              <w:t>格式上料欄位資料，共</w:t>
            </w:r>
            <w:r>
              <w:rPr>
                <w:sz w:val="17"/>
                <w:lang w:eastAsia="zh-TW"/>
              </w:rPr>
              <w:t>12</w:t>
            </w:r>
            <w:r>
              <w:rPr>
                <w:sz w:val="17"/>
                <w:lang w:eastAsia="zh-TW"/>
              </w:rPr>
              <w:t>個欄位。</w:t>
            </w:r>
            <w:r>
              <w:rPr>
                <w:sz w:val="17"/>
                <w:lang w:eastAsia="zh-TW"/>
              </w:rPr>
              <w:t xml:space="preserve"> </w:t>
            </w:r>
            <w:r>
              <w:rPr>
                <w:sz w:val="17"/>
              </w:rPr>
              <w:t>Giao diện API nhận dữ liệu trường thông tin cấp liệu theo định dạng JSON, tổng cộng có 12 trường thông tin.</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45FFC1E5"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FBE482D"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6BA70A39"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FEDD6EF" w14:textId="77777777" w:rsidR="00F04117" w:rsidRDefault="00000000">
            <w:pPr>
              <w:spacing w:line="240" w:lineRule="auto"/>
              <w:rPr>
                <w:lang w:eastAsia="zh-TW"/>
              </w:rPr>
            </w:pPr>
            <w:r>
              <w:rPr>
                <w:sz w:val="17"/>
                <w:lang w:eastAsia="zh-TW"/>
              </w:rPr>
              <w:t xml:space="preserve">38. </w:t>
            </w:r>
            <w:r>
              <w:rPr>
                <w:sz w:val="17"/>
                <w:lang w:eastAsia="zh-TW"/>
              </w:rPr>
              <w:t>後台記錄上料資訊包含前述</w:t>
            </w:r>
            <w:r>
              <w:rPr>
                <w:sz w:val="17"/>
                <w:lang w:eastAsia="zh-TW"/>
              </w:rPr>
              <w:t>12</w:t>
            </w:r>
            <w:r>
              <w:rPr>
                <w:sz w:val="17"/>
                <w:lang w:eastAsia="zh-TW"/>
              </w:rPr>
              <w:t>個欄位資料列。</w:t>
            </w:r>
            <w:r>
              <w:rPr>
                <w:sz w:val="17"/>
                <w:lang w:eastAsia="zh-TW"/>
              </w:rPr>
              <w:t>Hệ thống hậu trường (backend) ghi lại thông tin cấp liệu bao gồm các hàng dữ liệu của 12 trường thông tin nêu trên.</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425B8429"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EA03F7"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r w:rsidR="00F04117" w14:paraId="25225A81"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2401157" w14:textId="77777777" w:rsidR="00F04117" w:rsidRDefault="00000000">
            <w:pPr>
              <w:spacing w:line="240" w:lineRule="auto"/>
              <w:rPr>
                <w:lang w:eastAsia="zh-TW"/>
              </w:rPr>
            </w:pPr>
            <w:r>
              <w:rPr>
                <w:sz w:val="17"/>
                <w:lang w:eastAsia="zh-TW"/>
              </w:rPr>
              <w:t xml:space="preserve">39. </w:t>
            </w:r>
            <w:r>
              <w:rPr>
                <w:sz w:val="17"/>
                <w:lang w:eastAsia="zh-TW"/>
              </w:rPr>
              <w:t>上料記錄查詢可依「機台編號、時間區間」查詢上料記綠。</w:t>
            </w:r>
            <w:r>
              <w:rPr>
                <w:sz w:val="17"/>
                <w:lang w:eastAsia="zh-TW"/>
              </w:rPr>
              <w:t>Truy vấn lịch sử cấp liệu có thể tra cứu dựa theo "Mã số máy, Khoảng thời gian".</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14:paraId="6EE5E7FB" w14:textId="77777777" w:rsidR="00F04117" w:rsidRDefault="00000000">
            <w:pPr>
              <w:spacing w:line="240" w:lineRule="auto"/>
              <w:jc w:val="center"/>
            </w:pPr>
            <w:r>
              <w:rPr>
                <w:b/>
                <w:bCs/>
                <w:color w:val="1E7B34"/>
                <w:sz w:val="14"/>
                <w:szCs w:val="14"/>
              </w:rPr>
              <w:t>Xác nhận thiết bị đã được đưa vào sử dụng.</w:t>
            </w:r>
            <w:r>
              <w:rPr>
                <w:b/>
                <w:bCs/>
                <w:color w:val="1E7B34"/>
                <w:sz w:val="14"/>
                <w:szCs w:val="14"/>
              </w:rPr>
              <w:br/>
            </w:r>
            <w:r>
              <w:rPr>
                <w:rFonts w:ascii="PMingLiU" w:eastAsia="PMingLiU" w:hAnsi="PMingLiU" w:cs="PMingLiU"/>
                <w:b/>
                <w:bCs/>
                <w:color w:val="1E7B34"/>
                <w:sz w:val="14"/>
                <w:szCs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017CEE" w14:textId="77777777" w:rsidR="00F04117" w:rsidRDefault="00000000">
            <w:pPr>
              <w:spacing w:line="240" w:lineRule="auto"/>
            </w:pPr>
            <w:r>
              <w:rPr>
                <w:b/>
                <w:bCs/>
                <w:color w:val="1E7B34"/>
                <w:sz w:val="14"/>
                <w:szCs w:val="18"/>
              </w:rPr>
              <w:t>Đã nghiệm thu, xác nhận đạt yêu cầu.</w:t>
            </w:r>
            <w:r>
              <w:rPr>
                <w:b/>
                <w:bCs/>
                <w:color w:val="1E7B34"/>
                <w:sz w:val="14"/>
                <w:szCs w:val="18"/>
              </w:rPr>
              <w:br/>
            </w:r>
            <w:r>
              <w:rPr>
                <w:rFonts w:ascii="PMingLiU" w:eastAsia="PMingLiU" w:hAnsi="PMingLiU" w:cs="PMingLiU"/>
                <w:b/>
                <w:bCs/>
                <w:color w:val="1E7B34"/>
                <w:sz w:val="14"/>
                <w:szCs w:val="18"/>
              </w:rPr>
              <w:t>驗收合格，確認符合需求</w:t>
            </w:r>
          </w:p>
        </w:tc>
      </w:tr>
    </w:tbl>
    <w:p w14:paraId="31F6C880" w14:textId="77777777" w:rsidR="00F04117" w:rsidRDefault="00000000">
      <w:pPr>
        <w:keepNext/>
        <w:pBdr>
          <w:bottom w:val="single" w:sz="8" w:space="1" w:color="1F4E79"/>
        </w:pBdr>
        <w:spacing w:before="160" w:after="60" w:line="240" w:lineRule="auto"/>
      </w:pPr>
      <w:r>
        <w:rPr>
          <w:b/>
          <w:color w:val="1F4E79"/>
          <w:sz w:val="26"/>
        </w:rPr>
        <w:t xml:space="preserve">IV. KẾT QUẢ NGHIỆM THU / </w:t>
      </w:r>
      <w:r>
        <w:rPr>
          <w:b/>
          <w:color w:val="1F4E79"/>
          <w:sz w:val="26"/>
        </w:rPr>
        <w:t>驗收結果</w:t>
      </w:r>
    </w:p>
    <w:p w14:paraId="6376B4D5" w14:textId="77777777" w:rsidR="00F04117" w:rsidRDefault="00000000">
      <w:pPr>
        <w:spacing w:after="40" w:line="259" w:lineRule="auto"/>
        <w:rPr>
          <w:lang w:eastAsia="zh-TW"/>
        </w:rPr>
      </w:pPr>
      <w:r>
        <w:rPr>
          <w:sz w:val="19"/>
        </w:rPr>
        <w:t xml:space="preserve">Qua kiểm tra và đối chiếu, hai bên xác nhận các hạng mục nêu tại Mục III đã được Bên B hoàn thành lắp đặt, triển khai, điều chỉnh và kiểm tra. </w:t>
      </w:r>
      <w:r>
        <w:rPr>
          <w:b/>
          <w:color w:val="1F4E79"/>
          <w:sz w:val="19"/>
          <w:lang w:eastAsia="zh-TW"/>
        </w:rPr>
        <w:t>Kết quả nghiệm thu: ĐẠT YÊU CẦU.</w:t>
      </w:r>
    </w:p>
    <w:p w14:paraId="5C044384" w14:textId="77777777" w:rsidR="00F04117" w:rsidRDefault="00000000">
      <w:pPr>
        <w:spacing w:after="40" w:line="259" w:lineRule="auto"/>
        <w:rPr>
          <w:lang w:eastAsia="zh-TW"/>
        </w:rPr>
      </w:pPr>
      <w:r>
        <w:rPr>
          <w:color w:val="666666"/>
          <w:sz w:val="19"/>
          <w:lang w:eastAsia="zh-TW"/>
        </w:rPr>
        <w:t>經檢查與逐項核對，雙方確認乙方已完成第三項所列內容之安裝、部署、調整及測試。</w:t>
      </w:r>
      <w:r>
        <w:rPr>
          <w:b/>
          <w:color w:val="1F4E79"/>
          <w:sz w:val="19"/>
          <w:lang w:eastAsia="zh-TW"/>
        </w:rPr>
        <w:t>驗收結果：合格。</w:t>
      </w:r>
    </w:p>
    <w:p w14:paraId="2A9F0DA0" w14:textId="77777777" w:rsidR="00F04117" w:rsidRDefault="00000000">
      <w:pPr>
        <w:keepNext/>
        <w:pBdr>
          <w:bottom w:val="single" w:sz="8" w:space="1" w:color="1F4E79"/>
        </w:pBdr>
        <w:spacing w:before="160" w:after="60" w:line="240" w:lineRule="auto"/>
        <w:rPr>
          <w:lang w:eastAsia="zh-TW"/>
        </w:rPr>
      </w:pPr>
      <w:r>
        <w:rPr>
          <w:b/>
          <w:color w:val="1F4E79"/>
          <w:sz w:val="26"/>
          <w:lang w:eastAsia="zh-TW"/>
        </w:rPr>
        <w:t xml:space="preserve">V. ĐỀ NGHỊ THANH TOÁN GIAI ĐOẠN 2 &amp; 3 / </w:t>
      </w:r>
      <w:r>
        <w:rPr>
          <w:b/>
          <w:color w:val="1F4E79"/>
          <w:sz w:val="26"/>
          <w:lang w:eastAsia="zh-TW"/>
        </w:rPr>
        <w:t>第二、三期款項付款申請</w:t>
      </w:r>
    </w:p>
    <w:p w14:paraId="32DA7177" w14:textId="77777777" w:rsidR="00F04117" w:rsidRDefault="00000000">
      <w:pPr>
        <w:spacing w:after="40" w:line="259" w:lineRule="auto"/>
      </w:pPr>
      <w:r>
        <w:rPr>
          <w:sz w:val="19"/>
        </w:rPr>
        <w:t>Căn cứ điều khoản thanh toán của Hợp đồng HMV100120260001 và kết quả nghiệm thu nêu trên, Bên B đề nghị Bên A thanh toán các khoản sau:</w:t>
      </w:r>
    </w:p>
    <w:p w14:paraId="013FC0DE" w14:textId="77777777" w:rsidR="00F04117" w:rsidRDefault="00000000">
      <w:pPr>
        <w:spacing w:after="80" w:line="259" w:lineRule="auto"/>
        <w:rPr>
          <w:lang w:eastAsia="zh-TW"/>
        </w:rPr>
      </w:pPr>
      <w:r>
        <w:rPr>
          <w:color w:val="666666"/>
          <w:sz w:val="19"/>
          <w:lang w:eastAsia="zh-TW"/>
        </w:rPr>
        <w:t>依據</w:t>
      </w:r>
      <w:r>
        <w:rPr>
          <w:color w:val="666666"/>
          <w:sz w:val="19"/>
          <w:lang w:eastAsia="zh-TW"/>
        </w:rPr>
        <w:t xml:space="preserve"> HMV100120260001 </w:t>
      </w:r>
      <w:r>
        <w:rPr>
          <w:color w:val="666666"/>
          <w:sz w:val="19"/>
          <w:lang w:eastAsia="zh-TW"/>
        </w:rPr>
        <w:t>合約付款條款及上述驗收結果，乙方請求甲方支付下列款項：</w:t>
      </w:r>
    </w:p>
    <w:tbl>
      <w:tblPr>
        <w:tblW w:w="0" w:type="auto"/>
        <w:jc w:val="center"/>
        <w:tblLayout w:type="fixed"/>
        <w:tblLook w:val="04A0" w:firstRow="1" w:lastRow="0" w:firstColumn="1" w:lastColumn="0" w:noHBand="0" w:noVBand="1"/>
      </w:tblPr>
      <w:tblGrid>
        <w:gridCol w:w="1587"/>
        <w:gridCol w:w="4082"/>
        <w:gridCol w:w="1247"/>
        <w:gridCol w:w="3288"/>
      </w:tblGrid>
      <w:tr w:rsidR="00F04117" w14:paraId="6B9A9157" w14:textId="77777777">
        <w:trPr>
          <w:tblHeader/>
          <w:jc w:val="center"/>
        </w:trPr>
        <w:tc>
          <w:tcPr>
            <w:tcW w:w="1587"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05D6C7F0" w14:textId="77777777" w:rsidR="00F04117" w:rsidRDefault="00000000">
            <w:pPr>
              <w:spacing w:line="240" w:lineRule="auto"/>
              <w:jc w:val="center"/>
            </w:pPr>
            <w:r>
              <w:rPr>
                <w:b/>
                <w:color w:val="FFFFFF"/>
                <w:sz w:val="18"/>
              </w:rPr>
              <w:t xml:space="preserve">Giai đoạn / </w:t>
            </w:r>
            <w:r>
              <w:rPr>
                <w:b/>
                <w:color w:val="FFFFFF"/>
                <w:sz w:val="18"/>
              </w:rPr>
              <w:t>期別</w:t>
            </w:r>
          </w:p>
        </w:tc>
        <w:tc>
          <w:tcPr>
            <w:tcW w:w="4082"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1BC0FA03" w14:textId="77777777" w:rsidR="00F04117" w:rsidRDefault="00000000">
            <w:pPr>
              <w:spacing w:line="240" w:lineRule="auto"/>
              <w:jc w:val="center"/>
            </w:pPr>
            <w:r>
              <w:rPr>
                <w:b/>
                <w:color w:val="FFFFFF"/>
                <w:sz w:val="18"/>
              </w:rPr>
              <w:t xml:space="preserve">Điều kiện thanh toán / </w:t>
            </w:r>
            <w:r>
              <w:rPr>
                <w:b/>
                <w:color w:val="FFFFFF"/>
                <w:sz w:val="18"/>
              </w:rPr>
              <w:t>付款條件</w:t>
            </w:r>
          </w:p>
        </w:tc>
        <w:tc>
          <w:tcPr>
            <w:tcW w:w="1247"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5544106D" w14:textId="77777777" w:rsidR="00F04117" w:rsidRDefault="00000000">
            <w:pPr>
              <w:spacing w:line="240" w:lineRule="auto"/>
              <w:jc w:val="center"/>
            </w:pPr>
            <w:r>
              <w:rPr>
                <w:b/>
                <w:color w:val="FFFFFF"/>
                <w:sz w:val="18"/>
              </w:rPr>
              <w:t xml:space="preserve">Tỷ lệ / </w:t>
            </w:r>
            <w:r>
              <w:rPr>
                <w:b/>
                <w:color w:val="FFFFFF"/>
                <w:sz w:val="18"/>
              </w:rPr>
              <w:t>比例</w:t>
            </w:r>
          </w:p>
        </w:tc>
        <w:tc>
          <w:tcPr>
            <w:tcW w:w="3288"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2F36FD27" w14:textId="77777777" w:rsidR="00F04117" w:rsidRDefault="00000000">
            <w:pPr>
              <w:spacing w:line="240" w:lineRule="auto"/>
              <w:jc w:val="center"/>
            </w:pPr>
            <w:r>
              <w:rPr>
                <w:b/>
                <w:color w:val="FFFFFF"/>
                <w:sz w:val="18"/>
              </w:rPr>
              <w:t xml:space="preserve">Số tiền / </w:t>
            </w:r>
            <w:r>
              <w:rPr>
                <w:b/>
                <w:color w:val="FFFFFF"/>
                <w:sz w:val="18"/>
              </w:rPr>
              <w:t>金額</w:t>
            </w:r>
          </w:p>
        </w:tc>
      </w:tr>
      <w:tr w:rsidR="00F04117" w14:paraId="6A738720"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C69E15" w14:textId="77777777" w:rsidR="00F04117" w:rsidRDefault="00000000">
            <w:pPr>
              <w:spacing w:line="240" w:lineRule="auto"/>
              <w:jc w:val="center"/>
            </w:pPr>
            <w:r>
              <w:rPr>
                <w:sz w:val="18"/>
              </w:rPr>
              <w:t>GIAI ĐOẠN 3</w:t>
            </w:r>
            <w:r>
              <w:rPr>
                <w:sz w:val="18"/>
              </w:rPr>
              <w:br/>
            </w:r>
            <w:r>
              <w:rPr>
                <w:sz w:val="18"/>
              </w:rPr>
              <w:t>第三期</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5AB5FA0" w14:textId="77777777" w:rsidR="00F04117" w:rsidRDefault="00000000">
            <w:pPr>
              <w:spacing w:line="240" w:lineRule="auto"/>
            </w:pPr>
            <w:r>
              <w:rPr>
                <w:sz w:val="18"/>
              </w:rPr>
              <w:t>Nghiệm thu đạt tiêu chuẩn</w:t>
            </w:r>
            <w:r>
              <w:rPr>
                <w:sz w:val="18"/>
              </w:rPr>
              <w:br/>
            </w:r>
            <w:r>
              <w:rPr>
                <w:sz w:val="18"/>
              </w:rPr>
              <w:t>驗收合格時</w:t>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A80485A" w14:textId="77777777" w:rsidR="00F04117" w:rsidRDefault="00000000">
            <w:pPr>
              <w:spacing w:line="240" w:lineRule="auto"/>
              <w:jc w:val="center"/>
            </w:pPr>
            <w:r>
              <w:rPr>
                <w:sz w:val="18"/>
              </w:rPr>
              <w:t>10%</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648C9F" w14:textId="77777777" w:rsidR="00F04117" w:rsidRDefault="00000000">
            <w:pPr>
              <w:spacing w:line="240" w:lineRule="auto"/>
              <w:jc w:val="center"/>
            </w:pPr>
            <w:r>
              <w:rPr>
                <w:sz w:val="18"/>
              </w:rPr>
              <w:t>78.153.000 VND</w:t>
            </w:r>
          </w:p>
        </w:tc>
      </w:tr>
      <w:tr w:rsidR="00F04117" w14:paraId="0EDCD0AA"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shd w:val="clear" w:color="auto" w:fill="FFC000"/>
            <w:tcMar>
              <w:top w:w="80" w:type="dxa"/>
              <w:left w:w="90" w:type="dxa"/>
              <w:bottom w:w="80" w:type="dxa"/>
              <w:right w:w="90" w:type="dxa"/>
            </w:tcMar>
            <w:vAlign w:val="center"/>
          </w:tcPr>
          <w:p w14:paraId="6D13CEE2" w14:textId="77777777" w:rsidR="00F04117" w:rsidRDefault="00000000">
            <w:pPr>
              <w:spacing w:line="240" w:lineRule="auto"/>
              <w:jc w:val="center"/>
            </w:pPr>
            <w:r>
              <w:rPr>
                <w:sz w:val="18"/>
              </w:rPr>
              <w:t>TỔNG CỘNG</w:t>
            </w:r>
            <w:r>
              <w:rPr>
                <w:sz w:val="18"/>
              </w:rPr>
              <w:br/>
            </w:r>
            <w:r>
              <w:rPr>
                <w:sz w:val="18"/>
              </w:rPr>
              <w:t>合計</w:t>
            </w:r>
          </w:p>
        </w:tc>
        <w:tc>
          <w:tcPr>
            <w:tcW w:w="4082" w:type="dxa"/>
            <w:tcBorders>
              <w:top w:val="single" w:sz="4" w:space="0" w:color="A6A6A6"/>
              <w:left w:val="single" w:sz="4" w:space="0" w:color="A6A6A6"/>
              <w:bottom w:val="single" w:sz="4" w:space="0" w:color="A6A6A6"/>
              <w:right w:val="single" w:sz="4" w:space="0" w:color="A6A6A6"/>
            </w:tcBorders>
            <w:shd w:val="clear" w:color="auto" w:fill="FFC000"/>
            <w:tcMar>
              <w:top w:w="80" w:type="dxa"/>
              <w:left w:w="90" w:type="dxa"/>
              <w:bottom w:w="80" w:type="dxa"/>
              <w:right w:w="90" w:type="dxa"/>
            </w:tcMar>
            <w:vAlign w:val="center"/>
          </w:tcPr>
          <w:p w14:paraId="2BF4A266" w14:textId="77777777" w:rsidR="00F04117" w:rsidRDefault="00F04117">
            <w:pPr>
              <w:spacing w:line="240" w:lineRule="auto"/>
            </w:pPr>
          </w:p>
        </w:tc>
        <w:tc>
          <w:tcPr>
            <w:tcW w:w="1247" w:type="dxa"/>
            <w:tcBorders>
              <w:top w:val="single" w:sz="4" w:space="0" w:color="A6A6A6"/>
              <w:left w:val="single" w:sz="4" w:space="0" w:color="A6A6A6"/>
              <w:bottom w:val="single" w:sz="4" w:space="0" w:color="A6A6A6"/>
              <w:right w:val="single" w:sz="4" w:space="0" w:color="A6A6A6"/>
            </w:tcBorders>
            <w:shd w:val="clear" w:color="auto" w:fill="FFC000"/>
            <w:tcMar>
              <w:top w:w="80" w:type="dxa"/>
              <w:left w:w="90" w:type="dxa"/>
              <w:bottom w:w="80" w:type="dxa"/>
              <w:right w:w="90" w:type="dxa"/>
            </w:tcMar>
            <w:vAlign w:val="center"/>
          </w:tcPr>
          <w:p w14:paraId="6306E4EA" w14:textId="77777777" w:rsidR="00F04117" w:rsidRDefault="00000000">
            <w:pPr>
              <w:spacing w:line="240" w:lineRule="auto"/>
              <w:jc w:val="center"/>
            </w:pPr>
            <w:r>
              <w:rPr>
                <w:rFonts w:eastAsia="SimSun" w:hint="eastAsia"/>
                <w:sz w:val="18"/>
                <w:lang w:eastAsia="zh-CN"/>
              </w:rPr>
              <w:t>10</w:t>
            </w:r>
            <w:r>
              <w:rPr>
                <w:sz w:val="18"/>
              </w:rPr>
              <w:t>%</w:t>
            </w:r>
          </w:p>
        </w:tc>
        <w:tc>
          <w:tcPr>
            <w:tcW w:w="3288" w:type="dxa"/>
            <w:tcBorders>
              <w:top w:val="single" w:sz="4" w:space="0" w:color="A6A6A6"/>
              <w:left w:val="single" w:sz="4" w:space="0" w:color="A6A6A6"/>
              <w:bottom w:val="single" w:sz="4" w:space="0" w:color="A6A6A6"/>
              <w:right w:val="single" w:sz="4" w:space="0" w:color="A6A6A6"/>
            </w:tcBorders>
            <w:shd w:val="clear" w:color="auto" w:fill="FFC000"/>
            <w:tcMar>
              <w:top w:w="80" w:type="dxa"/>
              <w:left w:w="90" w:type="dxa"/>
              <w:bottom w:w="80" w:type="dxa"/>
              <w:right w:w="90" w:type="dxa"/>
            </w:tcMar>
            <w:vAlign w:val="center"/>
          </w:tcPr>
          <w:p w14:paraId="1A88D840" w14:textId="77777777" w:rsidR="00F04117" w:rsidRDefault="00000000">
            <w:pPr>
              <w:spacing w:line="240" w:lineRule="auto"/>
              <w:jc w:val="center"/>
            </w:pPr>
            <w:r>
              <w:rPr>
                <w:sz w:val="18"/>
              </w:rPr>
              <w:t>78.153.000 VND</w:t>
            </w:r>
          </w:p>
        </w:tc>
      </w:tr>
    </w:tbl>
    <w:p w14:paraId="483DD330" w14:textId="77777777" w:rsidR="00F04117" w:rsidRDefault="00000000">
      <w:pPr>
        <w:spacing w:line="250" w:lineRule="auto"/>
      </w:pPr>
      <w:r>
        <w:rPr>
          <w:b/>
          <w:color w:val="1F4E79"/>
          <w:sz w:val="18"/>
        </w:rPr>
        <w:t xml:space="preserve">Giai đoạn 2 / </w:t>
      </w:r>
      <w:r>
        <w:rPr>
          <w:b/>
          <w:color w:val="1F4E79"/>
          <w:sz w:val="18"/>
        </w:rPr>
        <w:t>第二期</w:t>
      </w:r>
      <w:r>
        <w:rPr>
          <w:b/>
          <w:color w:val="1F4E79"/>
          <w:sz w:val="18"/>
        </w:rPr>
        <w:t xml:space="preserve">: </w:t>
      </w:r>
      <w:r>
        <w:rPr>
          <w:sz w:val="18"/>
        </w:rPr>
        <w:t xml:space="preserve">Bốn trăm hai mươi chín triệu tám trăm bốn mươi mốt nghìn năm trăm đồng. </w:t>
      </w:r>
      <w:r>
        <w:rPr>
          <w:color w:val="666666"/>
          <w:sz w:val="18"/>
        </w:rPr>
        <w:t>越南盾肆億貳仟玖佰捌拾肆萬壹仟伍佰整。</w:t>
      </w:r>
    </w:p>
    <w:p w14:paraId="06DBB294" w14:textId="77777777" w:rsidR="00F04117" w:rsidRDefault="00000000">
      <w:pPr>
        <w:spacing w:line="250" w:lineRule="auto"/>
      </w:pPr>
      <w:r>
        <w:rPr>
          <w:b/>
          <w:color w:val="1F4E79"/>
          <w:sz w:val="18"/>
        </w:rPr>
        <w:t xml:space="preserve">Giai đoạn 3 / </w:t>
      </w:r>
      <w:r>
        <w:rPr>
          <w:b/>
          <w:color w:val="1F4E79"/>
          <w:sz w:val="18"/>
        </w:rPr>
        <w:t>第三期</w:t>
      </w:r>
      <w:r>
        <w:rPr>
          <w:b/>
          <w:color w:val="1F4E79"/>
          <w:sz w:val="18"/>
        </w:rPr>
        <w:t xml:space="preserve">: </w:t>
      </w:r>
      <w:r>
        <w:rPr>
          <w:sz w:val="18"/>
        </w:rPr>
        <w:t xml:space="preserve">Bảy mươi tám triệu một trăm năm mươi ba nghìn đồng. </w:t>
      </w:r>
      <w:r>
        <w:rPr>
          <w:color w:val="666666"/>
          <w:sz w:val="18"/>
        </w:rPr>
        <w:t>越南盾柒仟捌佰壹拾伍萬參仟整。</w:t>
      </w:r>
    </w:p>
    <w:p w14:paraId="355E9EF3" w14:textId="77777777" w:rsidR="00F04117" w:rsidRDefault="00000000">
      <w:pPr>
        <w:spacing w:line="250" w:lineRule="auto"/>
      </w:pPr>
      <w:r>
        <w:rPr>
          <w:b/>
          <w:color w:val="1F4E79"/>
          <w:sz w:val="18"/>
        </w:rPr>
        <w:t xml:space="preserve">Tổng cộng / </w:t>
      </w:r>
      <w:r>
        <w:rPr>
          <w:b/>
          <w:color w:val="1F4E79"/>
          <w:sz w:val="18"/>
        </w:rPr>
        <w:t>合計</w:t>
      </w:r>
      <w:r>
        <w:rPr>
          <w:b/>
          <w:color w:val="1F4E79"/>
          <w:sz w:val="18"/>
        </w:rPr>
        <w:t xml:space="preserve">: </w:t>
      </w:r>
      <w:r>
        <w:rPr>
          <w:sz w:val="18"/>
        </w:rPr>
        <w:t xml:space="preserve">Năm trăm lẻ bảy triệu chín trăm chín mươi bốn nghìn năm trăm đồng. </w:t>
      </w:r>
      <w:r>
        <w:rPr>
          <w:color w:val="666666"/>
          <w:sz w:val="18"/>
        </w:rPr>
        <w:t>越南盾伍億零柒佰玖拾玖萬肆仟伍佰整。</w:t>
      </w:r>
    </w:p>
    <w:p w14:paraId="0A049930" w14:textId="77777777" w:rsidR="00F04117" w:rsidRDefault="00000000">
      <w:pPr>
        <w:spacing w:before="40" w:after="80"/>
      </w:pPr>
      <w:r>
        <w:rPr>
          <w:b/>
          <w:sz w:val="18"/>
        </w:rPr>
        <w:t xml:space="preserve">Thuế VAT / </w:t>
      </w:r>
      <w:r>
        <w:rPr>
          <w:b/>
          <w:sz w:val="18"/>
        </w:rPr>
        <w:t>增值稅</w:t>
      </w:r>
      <w:r>
        <w:rPr>
          <w:b/>
          <w:sz w:val="18"/>
        </w:rPr>
        <w:t xml:space="preserve">: </w:t>
      </w:r>
      <w:r>
        <w:rPr>
          <w:sz w:val="18"/>
        </w:rPr>
        <w:t xml:space="preserve">Theo quy định tại thời điểm xuất hóa đơn / </w:t>
      </w:r>
      <w:r>
        <w:rPr>
          <w:sz w:val="18"/>
        </w:rPr>
        <w:t>依發票開立時之規定另計。</w:t>
      </w:r>
    </w:p>
    <w:p w14:paraId="6D756FCC" w14:textId="77777777" w:rsidR="00F04117" w:rsidRDefault="00000000">
      <w:pPr>
        <w:keepNext/>
        <w:pBdr>
          <w:bottom w:val="single" w:sz="8" w:space="1" w:color="1F4E79"/>
        </w:pBdr>
        <w:spacing w:before="160" w:after="60" w:line="240" w:lineRule="auto"/>
        <w:rPr>
          <w:lang w:eastAsia="zh-TW"/>
        </w:rPr>
      </w:pPr>
      <w:r>
        <w:rPr>
          <w:b/>
          <w:color w:val="1F4E79"/>
          <w:sz w:val="26"/>
          <w:lang w:eastAsia="zh-TW"/>
        </w:rPr>
        <w:t xml:space="preserve">VI. KẾT LUẬN &amp; XÁC NHẬN / </w:t>
      </w:r>
      <w:r>
        <w:rPr>
          <w:b/>
          <w:color w:val="1F4E79"/>
          <w:sz w:val="26"/>
          <w:lang w:eastAsia="zh-TW"/>
        </w:rPr>
        <w:t>結論與確認</w:t>
      </w:r>
    </w:p>
    <w:p w14:paraId="4D4EC923" w14:textId="77777777" w:rsidR="00F04117" w:rsidRDefault="00000000">
      <w:pPr>
        <w:spacing w:after="40" w:line="259" w:lineRule="auto"/>
      </w:pPr>
      <w:r>
        <w:rPr>
          <w:sz w:val="19"/>
        </w:rPr>
        <w:t>Hai bên thống nhất xác nhận các hạng mục lắp đặt nêu trên đã hoàn thành và nghiệm thu đạt yêu cầu. Việc ký biên bản này là căn cứ xác nhận Bên B đã đáp ứng điều kiện thanh toán Giai đoạn 2 (55%) và Giai đoạn 3 (10%) theo Hợp đồng. Bên A thực hiện thanh toán tổng cộng 65% giá trị hợp đồng, tương đương 507.994.500 VND, theo quy định của Hợp đồng.</w:t>
      </w:r>
    </w:p>
    <w:p w14:paraId="6287306F" w14:textId="77777777" w:rsidR="00F04117" w:rsidRDefault="00000000">
      <w:pPr>
        <w:spacing w:after="120" w:line="259" w:lineRule="auto"/>
        <w:rPr>
          <w:lang w:eastAsia="zh-TW"/>
        </w:rPr>
      </w:pPr>
      <w:r>
        <w:rPr>
          <w:color w:val="666666"/>
          <w:sz w:val="19"/>
          <w:lang w:eastAsia="zh-TW"/>
        </w:rPr>
        <w:t>雙方同意確認上述安裝項目已完成並驗收合格。本確認書簽署後，作為乙方已符合合約第二期（</w:t>
      </w:r>
      <w:r>
        <w:rPr>
          <w:color w:val="666666"/>
          <w:sz w:val="19"/>
          <w:lang w:eastAsia="zh-TW"/>
        </w:rPr>
        <w:t>55%</w:t>
      </w:r>
      <w:r>
        <w:rPr>
          <w:color w:val="666666"/>
          <w:sz w:val="19"/>
          <w:lang w:eastAsia="zh-TW"/>
        </w:rPr>
        <w:t>）及第三期（</w:t>
      </w:r>
      <w:r>
        <w:rPr>
          <w:color w:val="666666"/>
          <w:sz w:val="19"/>
          <w:lang w:eastAsia="zh-TW"/>
        </w:rPr>
        <w:t>10%</w:t>
      </w:r>
      <w:r>
        <w:rPr>
          <w:color w:val="666666"/>
          <w:sz w:val="19"/>
          <w:lang w:eastAsia="zh-TW"/>
        </w:rPr>
        <w:t>）付款條件之依據。甲方依合約支付合計</w:t>
      </w:r>
      <w:r>
        <w:rPr>
          <w:color w:val="666666"/>
          <w:sz w:val="19"/>
          <w:lang w:eastAsia="zh-TW"/>
        </w:rPr>
        <w:t xml:space="preserve"> 65% </w:t>
      </w:r>
      <w:r>
        <w:rPr>
          <w:color w:val="666666"/>
          <w:sz w:val="19"/>
          <w:lang w:eastAsia="zh-TW"/>
        </w:rPr>
        <w:t>合約金額，即</w:t>
      </w:r>
      <w:r>
        <w:rPr>
          <w:color w:val="666666"/>
          <w:sz w:val="19"/>
          <w:lang w:eastAsia="zh-TW"/>
        </w:rPr>
        <w:t xml:space="preserve"> 507,994,500 VND</w:t>
      </w:r>
      <w:r>
        <w:rPr>
          <w:color w:val="666666"/>
          <w:sz w:val="19"/>
          <w:lang w:eastAsia="zh-TW"/>
        </w:rPr>
        <w:t>。</w:t>
      </w:r>
    </w:p>
    <w:p w14:paraId="775A01AA" w14:textId="77777777" w:rsidR="00F04117" w:rsidRDefault="00F04117">
      <w:pPr>
        <w:keepNext/>
        <w:spacing w:before="40" w:after="60" w:line="240" w:lineRule="auto"/>
        <w:jc w:val="center"/>
        <w:rPr>
          <w:b/>
          <w:color w:val="1F4E79"/>
          <w:sz w:val="26"/>
          <w:lang w:val="vi-VN" w:eastAsia="zh-TW"/>
        </w:rPr>
      </w:pPr>
    </w:p>
    <w:p w14:paraId="52FED3D0" w14:textId="77777777" w:rsidR="00F04117" w:rsidRDefault="00000000">
      <w:pPr>
        <w:keepNext/>
        <w:spacing w:before="40" w:after="60" w:line="240" w:lineRule="auto"/>
        <w:jc w:val="center"/>
        <w:rPr>
          <w:lang w:eastAsia="zh-TW"/>
        </w:rPr>
      </w:pPr>
      <w:r>
        <w:rPr>
          <w:b/>
          <w:color w:val="1F4E79"/>
          <w:sz w:val="26"/>
          <w:lang w:eastAsia="zh-TW"/>
        </w:rPr>
        <w:t xml:space="preserve">CHỮ KÝ XÁC NHẬN / </w:t>
      </w:r>
      <w:r>
        <w:rPr>
          <w:b/>
          <w:color w:val="1F4E79"/>
          <w:sz w:val="26"/>
          <w:lang w:eastAsia="zh-TW"/>
        </w:rPr>
        <w:t>簽署確認</w:t>
      </w:r>
    </w:p>
    <w:tbl>
      <w:tblPr>
        <w:tblW w:w="0" w:type="auto"/>
        <w:jc w:val="center"/>
        <w:tblLayout w:type="fixed"/>
        <w:tblLook w:val="04A0" w:firstRow="1" w:lastRow="0" w:firstColumn="1" w:lastColumn="0" w:noHBand="0" w:noVBand="1"/>
      </w:tblPr>
      <w:tblGrid>
        <w:gridCol w:w="5103"/>
        <w:gridCol w:w="5103"/>
      </w:tblGrid>
      <w:tr w:rsidR="00F04117" w14:paraId="53C8C917" w14:textId="77777777">
        <w:trPr>
          <w:trHeight w:val="2664"/>
          <w:jc w:val="center"/>
        </w:trPr>
        <w:tc>
          <w:tcPr>
            <w:tcW w:w="5103" w:type="dxa"/>
            <w:tcBorders>
              <w:top w:val="single" w:sz="4" w:space="0" w:color="A6A6A6"/>
              <w:left w:val="single" w:sz="4" w:space="0" w:color="A6A6A6"/>
              <w:bottom w:val="single" w:sz="4" w:space="0" w:color="A6A6A6"/>
              <w:right w:val="single" w:sz="4" w:space="0" w:color="A6A6A6"/>
            </w:tcBorders>
            <w:shd w:val="clear" w:color="auto" w:fill="EAF2F8"/>
            <w:tcMar>
              <w:top w:w="80" w:type="dxa"/>
              <w:left w:w="90" w:type="dxa"/>
              <w:bottom w:w="80" w:type="dxa"/>
              <w:right w:w="90" w:type="dxa"/>
            </w:tcMar>
            <w:vAlign w:val="center"/>
          </w:tcPr>
          <w:p w14:paraId="1510B28C" w14:textId="77777777" w:rsidR="00F04117" w:rsidRDefault="00000000">
            <w:pPr>
              <w:jc w:val="center"/>
            </w:pPr>
            <w:r>
              <w:rPr>
                <w:b/>
                <w:color w:val="1F4E79"/>
                <w:sz w:val="20"/>
              </w:rPr>
              <w:t xml:space="preserve">BÊN A (BÊN MUA) / </w:t>
            </w:r>
            <w:r>
              <w:rPr>
                <w:b/>
                <w:color w:val="1F4E79"/>
                <w:sz w:val="20"/>
              </w:rPr>
              <w:t>買方</w:t>
            </w:r>
          </w:p>
          <w:p w14:paraId="3C9E727C" w14:textId="77777777" w:rsidR="00F04117" w:rsidRDefault="00000000">
            <w:pPr>
              <w:jc w:val="center"/>
            </w:pPr>
            <w:r>
              <w:rPr>
                <w:b/>
                <w:sz w:val="19"/>
              </w:rPr>
              <w:t>CÔNG TY TNHH CÔNG NGHỆ JINXUN VIỆT NAM</w:t>
            </w:r>
          </w:p>
          <w:p w14:paraId="259ADFC8" w14:textId="77777777" w:rsidR="00F04117" w:rsidRDefault="00000000">
            <w:pPr>
              <w:jc w:val="center"/>
            </w:pPr>
            <w:r>
              <w:rPr>
                <w:sz w:val="18"/>
              </w:rPr>
              <w:t xml:space="preserve">Ký tên &amp; Đóng dấu / </w:t>
            </w:r>
            <w:r>
              <w:rPr>
                <w:sz w:val="18"/>
              </w:rPr>
              <w:t>簽名蓋章</w:t>
            </w:r>
          </w:p>
          <w:p w14:paraId="4187C23D" w14:textId="77777777" w:rsidR="00F04117" w:rsidRDefault="00000000">
            <w:pPr>
              <w:jc w:val="center"/>
            </w:pPr>
            <w:r>
              <w:rPr>
                <w:sz w:val="18"/>
              </w:rPr>
              <w:br/>
            </w:r>
            <w:r>
              <w:rPr>
                <w:sz w:val="18"/>
              </w:rPr>
              <w:br/>
            </w:r>
            <w:r>
              <w:rPr>
                <w:sz w:val="18"/>
              </w:rPr>
              <w:br/>
              <w:t>____________________________</w:t>
            </w:r>
          </w:p>
          <w:p w14:paraId="10337C0C" w14:textId="77777777" w:rsidR="00F04117" w:rsidRDefault="00000000">
            <w:pPr>
              <w:jc w:val="center"/>
            </w:pPr>
            <w:r>
              <w:rPr>
                <w:sz w:val="18"/>
              </w:rPr>
              <w:t xml:space="preserve">Ngày / </w:t>
            </w:r>
            <w:r>
              <w:rPr>
                <w:sz w:val="18"/>
              </w:rPr>
              <w:t>日期</w:t>
            </w:r>
            <w:r>
              <w:rPr>
                <w:sz w:val="18"/>
              </w:rPr>
              <w:t>: _____ / _____ / 2026</w:t>
            </w:r>
          </w:p>
        </w:tc>
        <w:tc>
          <w:tcPr>
            <w:tcW w:w="5103" w:type="dxa"/>
            <w:tcBorders>
              <w:top w:val="single" w:sz="4" w:space="0" w:color="A6A6A6"/>
              <w:left w:val="single" w:sz="4" w:space="0" w:color="A6A6A6"/>
              <w:bottom w:val="single" w:sz="4" w:space="0" w:color="A6A6A6"/>
              <w:right w:val="single" w:sz="4" w:space="0" w:color="A6A6A6"/>
            </w:tcBorders>
            <w:shd w:val="clear" w:color="auto" w:fill="EAF2F8"/>
            <w:tcMar>
              <w:top w:w="80" w:type="dxa"/>
              <w:left w:w="90" w:type="dxa"/>
              <w:bottom w:w="80" w:type="dxa"/>
              <w:right w:w="90" w:type="dxa"/>
            </w:tcMar>
            <w:vAlign w:val="center"/>
          </w:tcPr>
          <w:p w14:paraId="222AA2B1" w14:textId="77777777" w:rsidR="00F04117" w:rsidRDefault="00000000">
            <w:pPr>
              <w:jc w:val="center"/>
            </w:pPr>
            <w:r>
              <w:rPr>
                <w:b/>
                <w:color w:val="1F4E79"/>
                <w:sz w:val="20"/>
              </w:rPr>
              <w:t xml:space="preserve">BÊN B (BÊN BÁN) / </w:t>
            </w:r>
            <w:r>
              <w:rPr>
                <w:b/>
                <w:color w:val="1F4E79"/>
                <w:sz w:val="20"/>
              </w:rPr>
              <w:t>賣方</w:t>
            </w:r>
          </w:p>
          <w:p w14:paraId="58B01AF8" w14:textId="77777777" w:rsidR="00F04117" w:rsidRDefault="00000000">
            <w:pPr>
              <w:jc w:val="center"/>
            </w:pPr>
            <w:r>
              <w:rPr>
                <w:b/>
                <w:sz w:val="19"/>
              </w:rPr>
              <w:t>CÔNG TY TNHH TOÀN CẦU HONG MING</w:t>
            </w:r>
          </w:p>
          <w:p w14:paraId="77077E8C" w14:textId="77777777" w:rsidR="00F04117" w:rsidRDefault="00000000">
            <w:pPr>
              <w:jc w:val="center"/>
            </w:pPr>
            <w:r>
              <w:rPr>
                <w:color w:val="666666"/>
                <w:sz w:val="18"/>
              </w:rPr>
              <w:t>浤詺資訊全球有限公司</w:t>
            </w:r>
          </w:p>
          <w:p w14:paraId="758EB49F" w14:textId="77777777" w:rsidR="00F04117" w:rsidRDefault="00000000">
            <w:pPr>
              <w:jc w:val="center"/>
            </w:pPr>
            <w:r>
              <w:rPr>
                <w:sz w:val="18"/>
              </w:rPr>
              <w:t xml:space="preserve">Ký tên &amp; Đóng dấu / </w:t>
            </w:r>
            <w:r>
              <w:rPr>
                <w:sz w:val="18"/>
              </w:rPr>
              <w:t>簽名蓋章</w:t>
            </w:r>
          </w:p>
          <w:p w14:paraId="7EB42A06" w14:textId="77777777" w:rsidR="00F04117" w:rsidRDefault="00000000">
            <w:pPr>
              <w:jc w:val="center"/>
            </w:pPr>
            <w:r>
              <w:rPr>
                <w:sz w:val="18"/>
              </w:rPr>
              <w:br/>
            </w:r>
            <w:r>
              <w:rPr>
                <w:sz w:val="18"/>
              </w:rPr>
              <w:br/>
              <w:t>____________________________</w:t>
            </w:r>
          </w:p>
          <w:p w14:paraId="60BD2888" w14:textId="77777777" w:rsidR="00F04117" w:rsidRDefault="00000000">
            <w:pPr>
              <w:jc w:val="center"/>
            </w:pPr>
            <w:r>
              <w:rPr>
                <w:sz w:val="18"/>
              </w:rPr>
              <w:t xml:space="preserve">Ngày / </w:t>
            </w:r>
            <w:r>
              <w:rPr>
                <w:sz w:val="18"/>
              </w:rPr>
              <w:t>日期</w:t>
            </w:r>
            <w:r>
              <w:rPr>
                <w:sz w:val="18"/>
              </w:rPr>
              <w:t>: _____ / _____ / 2026</w:t>
            </w:r>
          </w:p>
        </w:tc>
      </w:tr>
    </w:tbl>
    <w:p w14:paraId="58D74F78" w14:textId="77777777" w:rsidR="00F04117" w:rsidRDefault="00000000">
      <w:pPr>
        <w:spacing w:before="100" w:line="240" w:lineRule="auto"/>
        <w:jc w:val="center"/>
        <w:rPr>
          <w:color w:val="808080"/>
          <w:sz w:val="16"/>
          <w:lang w:val="vi-VN"/>
        </w:rPr>
      </w:pPr>
      <w:r>
        <w:rPr>
          <w:color w:val="808080"/>
          <w:sz w:val="16"/>
        </w:rPr>
        <w:t xml:space="preserve">Biên bản này là một phần không tách rời của Hợp đồng HMV100120260001 / </w:t>
      </w:r>
      <w:r>
        <w:rPr>
          <w:color w:val="808080"/>
          <w:sz w:val="16"/>
        </w:rPr>
        <w:t>本確認書為</w:t>
      </w:r>
      <w:r>
        <w:rPr>
          <w:color w:val="808080"/>
          <w:sz w:val="16"/>
        </w:rPr>
        <w:t xml:space="preserve"> HMV100120260001 </w:t>
      </w:r>
      <w:r>
        <w:rPr>
          <w:color w:val="808080"/>
          <w:sz w:val="16"/>
        </w:rPr>
        <w:t>合約不可分割之一部分</w:t>
      </w:r>
      <w:r>
        <w:rPr>
          <w:color w:val="808080"/>
          <w:sz w:val="16"/>
          <w:lang w:val="vi-VN"/>
        </w:rPr>
        <w:t>,</w:t>
      </w:r>
      <w:r>
        <w:t xml:space="preserve"> </w:t>
      </w:r>
      <w:r>
        <w:rPr>
          <w:lang w:val="vi-VN"/>
        </w:rPr>
        <w:br/>
      </w:r>
      <w:r>
        <w:rPr>
          <w:b/>
          <w:bCs/>
          <w:color w:val="000000" w:themeColor="text1"/>
          <w:sz w:val="16"/>
        </w:rPr>
        <w:t>Bên dưới là hình ảnh trong hệ thống MES Lite.</w:t>
      </w:r>
      <w:r>
        <w:rPr>
          <w:b/>
          <w:bCs/>
          <w:color w:val="000000" w:themeColor="text1"/>
        </w:rPr>
        <w:t xml:space="preserve"> </w:t>
      </w:r>
      <w:r>
        <w:rPr>
          <w:b/>
          <w:bCs/>
          <w:color w:val="000000" w:themeColor="text1"/>
          <w:sz w:val="16"/>
        </w:rPr>
        <w:t>下面是</w:t>
      </w:r>
      <w:r>
        <w:rPr>
          <w:b/>
          <w:bCs/>
          <w:color w:val="000000" w:themeColor="text1"/>
          <w:sz w:val="16"/>
        </w:rPr>
        <w:t xml:space="preserve"> MES Lite </w:t>
      </w:r>
      <w:r>
        <w:rPr>
          <w:b/>
          <w:bCs/>
          <w:color w:val="000000" w:themeColor="text1"/>
          <w:sz w:val="16"/>
        </w:rPr>
        <w:t>系統中的畫面</w:t>
      </w:r>
      <w:r>
        <w:rPr>
          <w:color w:val="000000" w:themeColor="text1"/>
          <w:sz w:val="16"/>
        </w:rPr>
        <w:t>。</w:t>
      </w:r>
    </w:p>
    <w:p w14:paraId="57109FCF" w14:textId="7A625430" w:rsidR="00F04117" w:rsidRDefault="00F04117">
      <w:pPr>
        <w:spacing w:before="100" w:line="240" w:lineRule="auto"/>
        <w:jc w:val="center"/>
      </w:pPr>
    </w:p>
    <w:sectPr w:rsidR="00F04117">
      <w:footerReference w:type="default" r:id="rId8"/>
      <w:pgSz w:w="12240" w:h="15840"/>
      <w:pgMar w:top="765" w:right="822" w:bottom="765" w:left="822" w:header="283"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84DBC" w14:textId="77777777" w:rsidR="00A3531F" w:rsidRDefault="00A3531F">
      <w:pPr>
        <w:spacing w:line="240" w:lineRule="auto"/>
      </w:pPr>
      <w:r>
        <w:separator/>
      </w:r>
    </w:p>
  </w:endnote>
  <w:endnote w:type="continuationSeparator" w:id="0">
    <w:p w14:paraId="3E1788CC" w14:textId="77777777" w:rsidR="00A3531F" w:rsidRDefault="00A353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default"/>
    <w:sig w:usb0="00000000"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B5DC4" w14:textId="77777777" w:rsidR="00F04117" w:rsidRDefault="00000000">
    <w:pPr>
      <w:pStyle w:val="Footer"/>
      <w:jc w:val="center"/>
    </w:pPr>
    <w:r>
      <w:rPr>
        <w:color w:val="808080"/>
        <w:sz w:val="16"/>
      </w:rPr>
      <w:t xml:space="preserve">HMV100120260001  |  Trang / </w:t>
    </w:r>
    <w:r>
      <w:rPr>
        <w:color w:val="808080"/>
        <w:sz w:val="16"/>
      </w:rPr>
      <w:t>頁</w:t>
    </w:r>
    <w:r>
      <w:rPr>
        <w:color w:val="808080"/>
        <w:sz w:val="16"/>
      </w:rPr>
      <w:t xml:space="preserve"> </w:t>
    </w:r>
    <w:r>
      <w:rPr>
        <w:color w:val="808080"/>
        <w:sz w:val="16"/>
      </w:rPr>
      <w:fldChar w:fldCharType="begin"/>
    </w:r>
    <w:r>
      <w:rPr>
        <w:color w:val="808080"/>
        <w:sz w:val="16"/>
      </w:rPr>
      <w:instrText xml:space="preserve"> PAGE </w:instrText>
    </w:r>
    <w:r>
      <w:rPr>
        <w:color w:val="808080"/>
        <w:sz w:val="16"/>
      </w:rP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D2F92" w14:textId="77777777" w:rsidR="00A3531F" w:rsidRDefault="00A3531F">
      <w:r>
        <w:separator/>
      </w:r>
    </w:p>
  </w:footnote>
  <w:footnote w:type="continuationSeparator" w:id="0">
    <w:p w14:paraId="5EC466D2" w14:textId="77777777" w:rsidR="00A3531F" w:rsidRDefault="00A35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062169915">
    <w:abstractNumId w:val="5"/>
  </w:num>
  <w:num w:numId="2" w16cid:durableId="1444114337">
    <w:abstractNumId w:val="3"/>
  </w:num>
  <w:num w:numId="3" w16cid:durableId="820345529">
    <w:abstractNumId w:val="2"/>
  </w:num>
  <w:num w:numId="4" w16cid:durableId="546383212">
    <w:abstractNumId w:val="4"/>
  </w:num>
  <w:num w:numId="5" w16cid:durableId="478616271">
    <w:abstractNumId w:val="1"/>
  </w:num>
  <w:num w:numId="6" w16cid:durableId="1910191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7C38"/>
    <w:rsid w:val="00034616"/>
    <w:rsid w:val="0006063C"/>
    <w:rsid w:val="0015074B"/>
    <w:rsid w:val="0029639D"/>
    <w:rsid w:val="00326F90"/>
    <w:rsid w:val="0059493D"/>
    <w:rsid w:val="00701BCA"/>
    <w:rsid w:val="00740055"/>
    <w:rsid w:val="00A3531F"/>
    <w:rsid w:val="00AA1D8D"/>
    <w:rsid w:val="00B47730"/>
    <w:rsid w:val="00BE1CB3"/>
    <w:rsid w:val="00CB0664"/>
    <w:rsid w:val="00DB3704"/>
    <w:rsid w:val="00EB5220"/>
    <w:rsid w:val="00F04117"/>
    <w:rsid w:val="00F6575D"/>
    <w:rsid w:val="00FC693F"/>
    <w:rsid w:val="095100A1"/>
    <w:rsid w:val="1A872C2B"/>
    <w:rsid w:val="207109C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223571"/>
  <w14:defaultImageDpi w14:val="300"/>
  <w15:docId w15:val="{2DF9566A-1483-40D1-992B-F1EBD7141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lsdException w:name="Medium Grid 1 Accent 3" w:uiPriority="67" w:qFormat="1"/>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2" w:lineRule="auto"/>
    </w:pPr>
    <w:rPr>
      <w:rFonts w:ascii="Arial" w:hAnsi="Arial" w:cs="Arial"/>
      <w:sz w:val="21"/>
      <w:szCs w:val="22"/>
      <w:lang w:eastAsia="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1451</Words>
  <Characters>8272</Characters>
  <Application>Microsoft Office Word</Application>
  <DocSecurity>0</DocSecurity>
  <Lines>68</Lines>
  <Paragraphs>19</Paragraphs>
  <ScaleCrop>false</ScaleCrop>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bang nguyen</cp:lastModifiedBy>
  <cp:revision>3</cp:revision>
  <dcterms:created xsi:type="dcterms:W3CDTF">2026-08-11T04:10:00Z</dcterms:created>
  <dcterms:modified xsi:type="dcterms:W3CDTF">2026-10-21T03:31:00Z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eyJoZGlkIjoiOTk0MGM3MGE4N2QxNTdkYjgwM2RkYzFmNzA2MjdjNGEiLCJ1c2VySWQiOiIxMzc0Mzk3NDgzMDY4In0=</vt:lpwstr>
  </property>
  <property fmtid="{D5CDD505-2E9C-101B-9397-08002B2CF9AE}" pid="3" name="KSOProductBuildVer">
    <vt:lpwstr>1033-12.1.0.28032</vt:lpwstr>
  </property>
  <property fmtid="{D5CDD505-2E9C-101B-9397-08002B2CF9AE}" pid="4" name="ICV">
    <vt:lpwstr>22D74508485347D1A580A16CDB8023AF_13</vt:lpwstr>
  </property>
</Properties>
</file>