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8779C">
      <w:pPr>
        <w:pBdr>
          <w:bottom w:val="single" w:color="2E75B6" w:sz="6" w:space="4"/>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52A2E51">
      <w:pPr>
        <w:spacing w:after="160" w:line="240" w:lineRule="auto"/>
        <w:jc w:val="center"/>
      </w:pPr>
      <w:r>
        <w:rPr>
          <w:b/>
          <w:color w:val="1F4E79"/>
          <w:sz w:val="36"/>
          <w:szCs w:val="24"/>
        </w:rPr>
        <w:t>安裝進度及安裝驗收確認書</w:t>
      </w:r>
      <w:r>
        <w:rPr>
          <w:b/>
          <w:color w:val="1F4E79"/>
          <w:sz w:val="32"/>
          <w:lang w:val="vi-VN"/>
        </w:rPr>
        <w:br w:type="textWrapping"/>
      </w:r>
      <w:r>
        <w:rPr>
          <w:i/>
          <w:color w:val="666666"/>
        </w:rPr>
        <w:t>Installation Acceptance Confirmation</w:t>
      </w:r>
    </w:p>
    <w:tbl>
      <w:tblPr>
        <w:tblStyle w:val="12"/>
        <w:tblW w:w="0" w:type="auto"/>
        <w:jc w:val="center"/>
        <w:tblLayout w:type="fixed"/>
        <w:tblCellMar>
          <w:top w:w="0" w:type="dxa"/>
          <w:left w:w="108" w:type="dxa"/>
          <w:bottom w:w="0" w:type="dxa"/>
          <w:right w:w="108" w:type="dxa"/>
        </w:tblCellMar>
      </w:tblPr>
      <w:tblGrid>
        <w:gridCol w:w="5103"/>
        <w:gridCol w:w="5103"/>
      </w:tblGrid>
      <w:tr w14:paraId="1AB3A6A0">
        <w:tblPrEx>
          <w:tblCellMar>
            <w:top w:w="0" w:type="dxa"/>
            <w:left w:w="108" w:type="dxa"/>
            <w:bottom w:w="0" w:type="dxa"/>
            <w:right w:w="108" w:type="dxa"/>
          </w:tblCellMar>
        </w:tblPrEx>
        <w:trPr>
          <w:jc w:val="center"/>
        </w:trPr>
        <w:tc>
          <w:tcPr>
            <w:tcW w:w="5103" w:type="dxa"/>
            <w:tcBorders>
              <w:top w:val="single" w:color="A6A6A6" w:sz="4" w:space="0"/>
              <w:left w:val="single" w:color="A6A6A6" w:sz="4" w:space="0"/>
              <w:bottom w:val="single" w:color="A6A6A6" w:sz="4" w:space="0"/>
              <w:right w:val="single" w:color="A6A6A6" w:sz="4" w:space="0"/>
            </w:tcBorders>
            <w:shd w:val="clear" w:color="auto" w:fill="D9EAF7"/>
            <w:tcMar>
              <w:top w:w="80" w:type="dxa"/>
              <w:left w:w="90" w:type="dxa"/>
              <w:bottom w:w="80" w:type="dxa"/>
              <w:right w:w="90" w:type="dxa"/>
            </w:tcMar>
            <w:vAlign w:val="center"/>
          </w:tcPr>
          <w:p w14:paraId="3E3F8EB3">
            <w:r>
              <w:rPr>
                <w:sz w:val="18"/>
              </w:rPr>
              <w:t>Số biên bản / 文件編號: 002_BIEN_BAN_NGHIEM_THU_BAN_GIAO_CX_</w:t>
            </w:r>
          </w:p>
        </w:tc>
        <w:tc>
          <w:tcPr>
            <w:tcW w:w="5103" w:type="dxa"/>
            <w:tcBorders>
              <w:top w:val="single" w:color="A6A6A6" w:sz="4" w:space="0"/>
              <w:left w:val="single" w:color="A6A6A6" w:sz="4" w:space="0"/>
              <w:bottom w:val="single" w:color="A6A6A6" w:sz="4" w:space="0"/>
              <w:right w:val="single" w:color="A6A6A6" w:sz="4" w:space="0"/>
            </w:tcBorders>
            <w:shd w:val="clear" w:color="auto" w:fill="D9EAF7"/>
            <w:tcMar>
              <w:top w:w="80" w:type="dxa"/>
              <w:left w:w="90" w:type="dxa"/>
              <w:bottom w:w="80" w:type="dxa"/>
              <w:right w:w="90" w:type="dxa"/>
            </w:tcMar>
            <w:vAlign w:val="center"/>
          </w:tcPr>
          <w:p w14:paraId="2752487D">
            <w:r>
              <w:rPr>
                <w:sz w:val="18"/>
              </w:rPr>
              <w:t>Liên quan HĐ / 合約編號: HMV151020250001</w:t>
            </w:r>
          </w:p>
        </w:tc>
      </w:tr>
    </w:tbl>
    <w:p w14:paraId="790BF8FA">
      <w:pPr>
        <w:keepNext/>
        <w:pBdr>
          <w:bottom w:val="single" w:color="1F4E79" w:sz="8" w:space="1"/>
        </w:pBdr>
        <w:spacing w:before="160" w:after="60" w:line="240" w:lineRule="auto"/>
      </w:pPr>
      <w:r>
        <w:rPr>
          <w:b/>
          <w:color w:val="1F4E79"/>
          <w:sz w:val="26"/>
        </w:rPr>
        <w:t>I. THÔNG TIN HỢP ĐỒNG / 合約資訊</w:t>
      </w:r>
    </w:p>
    <w:tbl>
      <w:tblPr>
        <w:tblStyle w:val="12"/>
        <w:tblW w:w="0" w:type="auto"/>
        <w:jc w:val="center"/>
        <w:tblLayout w:type="fixed"/>
        <w:tblCellMar>
          <w:top w:w="0" w:type="dxa"/>
          <w:left w:w="108" w:type="dxa"/>
          <w:bottom w:w="0" w:type="dxa"/>
          <w:right w:w="108" w:type="dxa"/>
        </w:tblCellMar>
      </w:tblPr>
      <w:tblGrid>
        <w:gridCol w:w="3118"/>
        <w:gridCol w:w="7087"/>
      </w:tblGrid>
      <w:tr w14:paraId="347B5E62">
        <w:tblPrEx>
          <w:tblCellMar>
            <w:top w:w="0" w:type="dxa"/>
            <w:left w:w="108" w:type="dxa"/>
            <w:bottom w:w="0" w:type="dxa"/>
            <w:right w:w="108" w:type="dxa"/>
          </w:tblCellMar>
        </w:tblPrEx>
        <w:trPr>
          <w:cantSplit/>
          <w:jc w:val="center"/>
        </w:trPr>
        <w:tc>
          <w:tcPr>
            <w:tcW w:w="311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5B5B7924">
            <w:pPr>
              <w:spacing w:line="240" w:lineRule="auto"/>
            </w:pPr>
            <w:r>
              <w:rPr>
                <w:sz w:val="17"/>
              </w:rPr>
              <w:t>Bên A (Bên Mua) / 買方</w:t>
              <w:br/>
              <w:t>CX TECHNOLOGY (VN) 股份有限公司</w:t>
            </w:r>
          </w:p>
        </w:tc>
        <w:tc>
          <w:tcPr>
            <w:tcW w:w="70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5F4350B0">
            <w:pPr>
              <w:spacing w:line="240" w:lineRule="auto"/>
            </w:pPr>
            <w:r>
              <w:rPr>
                <w:sz w:val="17"/>
              </w:rPr>
              <w:t>CÔNG TY CỔ PHẦN CX TECHNOLOGY (VN)</w:t>
            </w:r>
          </w:p>
        </w:tc>
      </w:tr>
      <w:tr w14:paraId="5C384C3F">
        <w:tblPrEx>
          <w:tblCellMar>
            <w:top w:w="0" w:type="dxa"/>
            <w:left w:w="108" w:type="dxa"/>
            <w:bottom w:w="0" w:type="dxa"/>
            <w:right w:w="108" w:type="dxa"/>
          </w:tblCellMar>
        </w:tblPrEx>
        <w:trPr>
          <w:cantSplit/>
          <w:jc w:val="center"/>
        </w:trPr>
        <w:tc>
          <w:tcPr>
            <w:tcW w:w="311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7BE0A566">
            <w:pPr>
              <w:spacing w:line="240" w:lineRule="auto"/>
              <w:rPr>
                <w:lang w:eastAsia="zh-TW"/>
              </w:rPr>
            </w:pPr>
            <w:r>
              <w:rPr>
                <w:sz w:val="17"/>
              </w:rPr>
              <w:t>Bên B (Bên Bán) / 賣方</w:t>
              <w:br/>
              <w:t>宏明環球有限公司</w:t>
            </w:r>
          </w:p>
        </w:tc>
        <w:tc>
          <w:tcPr>
            <w:tcW w:w="70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7436250D">
            <w:pPr>
              <w:spacing w:line="240" w:lineRule="auto"/>
            </w:pPr>
            <w:r>
              <w:rPr>
                <w:sz w:val="17"/>
              </w:rPr>
              <w:t>CÔNG TY TNHH TOÀN CẦU HONG MING</w:t>
            </w:r>
          </w:p>
        </w:tc>
      </w:tr>
      <w:tr w14:paraId="05C2C133">
        <w:tblPrEx>
          <w:tblCellMar>
            <w:top w:w="0" w:type="dxa"/>
            <w:left w:w="108" w:type="dxa"/>
            <w:bottom w:w="0" w:type="dxa"/>
            <w:right w:w="108" w:type="dxa"/>
          </w:tblCellMar>
        </w:tblPrEx>
        <w:trPr>
          <w:cantSplit/>
          <w:jc w:val="center"/>
        </w:trPr>
        <w:tc>
          <w:tcPr>
            <w:tcW w:w="311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76D1F5B5">
            <w:pPr>
              <w:spacing w:line="240" w:lineRule="auto"/>
            </w:pPr>
            <w:r>
              <w:rPr>
                <w:sz w:val="17"/>
              </w:rPr>
              <w:t>Hệ thống / 系統</w:t>
              <w:br/>
              <w:t>RFID 硬體（RFID Hardware）－ RFID 系統客製化軟體</w:t>
            </w:r>
          </w:p>
        </w:tc>
        <w:tc>
          <w:tcPr>
            <w:tcW w:w="70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6FCC2560">
            <w:pPr>
              <w:spacing w:line="240" w:lineRule="auto"/>
            </w:pPr>
            <w:r>
              <w:rPr>
                <w:sz w:val="17"/>
              </w:rPr>
              <w:t>RFID 硬體 (RFID Hardware) – Phần mềm tùy chỉnh chức năng hệ thống RFID</w:t>
            </w:r>
          </w:p>
        </w:tc>
      </w:tr>
      <w:tr w14:paraId="144E76CA">
        <w:tblPrEx>
          <w:tblCellMar>
            <w:top w:w="0" w:type="dxa"/>
            <w:left w:w="108" w:type="dxa"/>
            <w:bottom w:w="0" w:type="dxa"/>
            <w:right w:w="108" w:type="dxa"/>
          </w:tblCellMar>
        </w:tblPrEx>
        <w:trPr>
          <w:cantSplit/>
          <w:jc w:val="center"/>
        </w:trPr>
        <w:tc>
          <w:tcPr>
            <w:tcW w:w="311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1B7A759B">
            <w:pPr>
              <w:spacing w:line="240" w:lineRule="auto"/>
            </w:pPr>
            <w:r>
              <w:rPr>
                <w:color w:val="1F4E79"/>
                <w:sz w:val="17"/>
              </w:rPr>
              <w:t>Ngày ký HĐ / 合約日期</w:t>
            </w:r>
          </w:p>
        </w:tc>
        <w:tc>
          <w:tcPr>
            <w:tcW w:w="70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43FE7800">
            <w:pPr>
              <w:spacing w:line="240" w:lineRule="auto"/>
            </w:pPr>
            <w:r>
              <w:rPr>
                <w:sz w:val="17"/>
              </w:rPr>
              <w:t>09/12/2025</w:t>
            </w:r>
          </w:p>
        </w:tc>
      </w:tr>
      <w:tr w14:paraId="46871A2F">
        <w:tblPrEx>
          <w:tblCellMar>
            <w:top w:w="0" w:type="dxa"/>
            <w:left w:w="108" w:type="dxa"/>
            <w:bottom w:w="0" w:type="dxa"/>
            <w:right w:w="108" w:type="dxa"/>
          </w:tblCellMar>
        </w:tblPrEx>
        <w:trPr>
          <w:cantSplit/>
          <w:jc w:val="center"/>
        </w:trPr>
        <w:tc>
          <w:tcPr>
            <w:tcW w:w="311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212FCE3E">
            <w:pPr>
              <w:spacing w:line="240" w:lineRule="auto"/>
              <w:rPr>
                <w:lang w:eastAsia="zh-TW"/>
              </w:rPr>
            </w:pPr>
            <w:r>
              <w:rPr>
                <w:color w:val="1F4E79"/>
                <w:sz w:val="17"/>
                <w:lang w:eastAsia="zh-TW"/>
              </w:rPr>
              <w:t>Giá trị HĐ / 合約金額</w:t>
            </w:r>
          </w:p>
        </w:tc>
        <w:tc>
          <w:tcPr>
            <w:tcW w:w="70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14:paraId="4207F677">
            <w:pPr>
              <w:spacing w:line="240" w:lineRule="auto"/>
            </w:pPr>
            <w:r>
              <w:rPr>
                <w:sz w:val="17"/>
              </w:rPr>
              <w:t>234.000.000 VNĐ</w:t>
            </w:r>
          </w:p>
        </w:tc>
      </w:tr>
    </w:tbl>
    <w:p w14:paraId="48044694">
      <w:pPr>
        <w:keepNext/>
        <w:pBdr>
          <w:bottom w:val="single" w:color="1F4E79" w:sz="8" w:space="1"/>
        </w:pBdr>
        <w:spacing w:before="160" w:after="60" w:line="240" w:lineRule="auto"/>
      </w:pPr>
      <w:r>
        <w:rPr>
          <w:b/>
          <w:color w:val="1F4E79"/>
          <w:sz w:val="26"/>
        </w:rPr>
        <w:t>II. CĂN CỨ &amp; NGUYÊN TẮC NGHIỆM THU / 驗收依據與原則</w:t>
      </w:r>
    </w:p>
    <w:p w14:paraId="67147CDF">
      <w:pPr>
        <w:spacing w:after="20" w:line="259" w:lineRule="auto"/>
      </w:pPr>
      <w:r>
        <w:rPr>
          <w:sz w:val="19"/>
        </w:rPr>
        <w:t>1. Căn cứ Hợp đồng mua bán số HMV151020250001 ký ngày 09/12/2025 giữa CÔNG TY CỔ PHẦN CX TECHNOLOGY (VN) và CÔNG TY TNHH TOÀN CẦU HONG MING; Phụ lục 1 – Báo giá khai phá chức năng ưu hóa tùy chỉnh (V1.2.3_VND) kèm theo hợp đồng; và Biên bản kiểm tra kỹ thuật ngày 04/03/2026 xác nhận hoàn thành lắp đặt và kết quả chạy thử, điều chỉnh, theo dõi vận hành sau đó.</w:t>
      </w:r>
    </w:p>
    <w:p w14:paraId="18076070">
      <w:pPr>
        <w:spacing w:after="40" w:line="259" w:lineRule="auto"/>
        <w:rPr>
          <w:lang w:eastAsia="zh-TW"/>
        </w:rPr>
      </w:pPr>
      <w:r>
        <w:rPr>
          <w:sz w:val="19"/>
        </w:rPr>
        <w:t>1. 依據 CÔNG TY CỔ PHẦN CX TECHNOLOGY (VN) 與 CÔNG TY TNHH TOÀN CẦU HONG MING 於 09/12/2025 簽訂之第 HMV151020250001 號買賣合約書及附件一「RFID系統客製化功能開發報價單（V1.2.3_VND）」；並依據 2026/03/04《技術檢驗單》所確認之安裝完成情況，以及其後之試運行、調整及運行觀察結果。</w:t>
      </w:r>
    </w:p>
    <w:p w14:paraId="6E0B71F7">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4820034C">
      <w:pPr>
        <w:spacing w:after="40" w:line="259" w:lineRule="auto"/>
        <w:rPr>
          <w:lang w:eastAsia="zh-TW"/>
        </w:rPr>
      </w:pPr>
      <w:r>
        <w:rPr>
          <w:color w:val="666666"/>
          <w:sz w:val="19"/>
          <w:lang w:eastAsia="zh-TW"/>
        </w:rPr>
        <w:t>2. 乙方配合甲方進行安裝、調整、測試及驗收；驗收標準依雙方確認之系統分析文件與技術規格執行。</w:t>
      </w:r>
    </w:p>
    <w:p w14:paraId="0F2B4A1D">
      <w:pPr>
        <w:keepNext/>
        <w:pBdr>
          <w:bottom w:val="single" w:color="1F4E79" w:sz="8" w:space="1"/>
        </w:pBdr>
        <w:spacing w:before="160" w:after="60" w:line="240" w:lineRule="auto"/>
      </w:pPr>
      <w:r>
        <w:rPr>
          <w:b/>
          <w:color w:val="1F4E79"/>
          <w:sz w:val="26"/>
        </w:rPr>
        <w:t>III. HẠNG MỤC LẮP ĐẶT &amp; NGHIỆM THU / 安裝與驗收項目</w:t>
      </w:r>
    </w:p>
    <w:p w14:paraId="0AC6E34D">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Style w:val="12"/>
        <w:tblW w:w="0" w:type="auto"/>
        <w:jc w:val="center"/>
        <w:tblLayout w:type="fixed"/>
        <w:tblCellMar>
          <w:top w:w="0" w:type="dxa"/>
          <w:left w:w="108" w:type="dxa"/>
          <w:bottom w:w="0" w:type="dxa"/>
          <w:right w:w="108" w:type="dxa"/>
        </w:tblCellMar>
      </w:tblPr>
      <w:tblGrid>
        <w:gridCol w:w="7484"/>
        <w:gridCol w:w="1247"/>
        <w:gridCol w:w="1474"/>
      </w:tblGrid>
      <w:tr w14:paraId="4C878661">
        <w:tblPrEx>
          <w:tblCellMar>
            <w:top w:w="0" w:type="dxa"/>
            <w:left w:w="108" w:type="dxa"/>
            <w:bottom w:w="0" w:type="dxa"/>
            <w:right w:w="108" w:type="dxa"/>
          </w:tblCellMar>
        </w:tblPrEx>
        <w:trPr>
          <w:tblHeader/>
          <w:jc w:val="center"/>
        </w:trPr>
        <w:tc>
          <w:tcPr>
            <w:tcW w:w="7484"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0B0AAD42">
            <w:pPr>
              <w:spacing w:line="240" w:lineRule="auto"/>
              <w:jc w:val="center"/>
            </w:pPr>
            <w:r>
              <w:rPr>
                <w:b/>
                <w:color w:val="FFFFFF"/>
                <w:sz w:val="16"/>
                <w:szCs w:val="20"/>
              </w:rPr>
              <w:t>Hạng mục / 項目</w:t>
            </w:r>
          </w:p>
        </w:tc>
        <w:tc>
          <w:tcPr>
            <w:tcW w:w="1247"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33A57DDE">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type="textWrapping"/>
            </w:r>
            <w:r>
              <w:rPr>
                <w:b/>
                <w:bCs/>
                <w:color w:val="FFFFFF"/>
                <w:sz w:val="14"/>
                <w:szCs w:val="18"/>
                <w:lang w:eastAsia="zh-TW"/>
              </w:rPr>
              <w:t>安裝確認</w:t>
            </w:r>
          </w:p>
        </w:tc>
        <w:tc>
          <w:tcPr>
            <w:tcW w:w="1474"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6EDA6CA9">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type="textWrapping"/>
            </w:r>
            <w:r>
              <w:rPr>
                <w:b/>
                <w:bCs/>
                <w:color w:val="FFFFFF"/>
                <w:sz w:val="14"/>
                <w:szCs w:val="18"/>
              </w:rPr>
              <w:t>驗收確認</w:t>
            </w:r>
          </w:p>
        </w:tc>
      </w:tr>
      <w:tr w14:paraId="0E1F9F3A">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1. Concept Development</w:t>
            </w:r>
            <w:r>
              <w:br/>
            </w:r>
            <w:r>
              <w:rPr>
                <w:rFonts w:ascii="微軟正黑體" w:hAnsi="微軟正黑體"/>
                <w:b w:val="0"/>
                <w:sz w:val="17"/>
              </w:rPr>
              <w:t>項目類別 / Hạng mục: 1. Xác nhận mở vụ án / 立案確認</w:t>
            </w:r>
            <w:r>
              <w:br/>
            </w:r>
            <w:r>
              <w:rPr>
                <w:rFonts w:ascii="微軟正黑體" w:hAnsi="微軟正黑體"/>
                <w:b w:val="0"/>
                <w:sz w:val="17"/>
              </w:rPr>
              <w:t>2. Yêu cầu xác nhận / 需求確認</w:t>
            </w:r>
            <w:r>
              <w:br/>
            </w:r>
            <w:r>
              <w:rPr>
                <w:rFonts w:ascii="微軟正黑體" w:hAnsi="微軟正黑體"/>
                <w:b w:val="0"/>
                <w:sz w:val="17"/>
              </w:rPr>
              <w:t>產品內容 / Nội dung: Nộp hồ sơ dự án, họp thảo luận: lập kế hoạch kiến trúc dự án, lập kế hoạch quy trình và xác nhận nhu cầu. 專案立案、會議討論：專案架構企劃、流程規劃與需求確認。</w:t>
            </w:r>
            <w:r>
              <w:br/>
            </w:r>
            <w:r>
              <w:rPr>
                <w:rFonts w:ascii="微軟正黑體" w:hAnsi="微軟正黑體"/>
                <w:b w:val="0"/>
                <w:sz w:val="17"/>
              </w:rPr>
              <w:t>Xác nhận yêu cầu: họp phát triển để xác nhận yêu cầu thông số kỹ thuật của từng chức năng. 需求確認：開發立會確認各Function規格需求。</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r w14:paraId="2F098242">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2. 加工組 GIA CÔNG 「進站/出站 與 報工」 「Vào/Ra Trạm và Báo Công」</w:t>
            </w:r>
            <w:r>
              <w:br/>
            </w:r>
            <w:r>
              <w:rPr>
                <w:rFonts w:ascii="微軟正黑體" w:hAnsi="微軟正黑體"/>
                <w:b w:val="0"/>
                <w:sz w:val="17"/>
              </w:rPr>
              <w:t>項目類別 / Hạng mục: 1. Mỗi máy có thể quét các nhân viên vận hành máy khác nhau khi vào và ra khỏi trạm. 進出站時每個機台都可以掃不同的機台操作者。</w:t>
            </w:r>
            <w:r>
              <w:br/>
            </w:r>
            <w:r>
              <w:rPr>
                <w:rFonts w:ascii="微軟正黑體" w:hAnsi="微軟正黑體"/>
                <w:b w:val="0"/>
                <w:sz w:val="17"/>
              </w:rPr>
              <w:t>2. Máy quét mã vạch được tối ưu hóa để lựa chọn máy bằng cách nhấp chuột. 掃描機台條碼優化為點選機台方式。</w:t>
            </w:r>
            <w:r>
              <w:br/>
            </w:r>
            <w:r>
              <w:rPr>
                <w:rFonts w:ascii="微軟正黑體" w:hAnsi="微軟正黑體"/>
                <w:b w:val="0"/>
                <w:sz w:val="17"/>
              </w:rPr>
              <w:t>產品內容 / Nội dung: 1-1. Hủy trang quét nhân sự ban đầu; thêm quét số nhân viên tại trang quét nhiều máy, từng máy có thể quét riêng mã nhân viên vận hành. 原本進站的人員掃描頁面取消，改成在多機台掃描頁面增加人員工號掃描。</w:t>
            </w:r>
            <w:r>
              <w:br/>
            </w:r>
            <w:r>
              <w:rPr>
                <w:rFonts w:ascii="微軟正黑體" w:hAnsi="微軟正黑體"/>
                <w:b w:val="0"/>
                <w:sz w:val="17"/>
              </w:rPr>
              <w:t>1-2. Trang xác nhận quét khi ra trạm thêm chức năng quét mã số nhân viên. 出站同樣機台的掃描確認頁增加人員工號碼掃描。</w:t>
            </w:r>
            <w:r>
              <w:br/>
            </w:r>
            <w:r>
              <w:rPr>
                <w:rFonts w:ascii="微軟正黑體" w:hAnsi="微軟正黑體"/>
                <w:b w:val="0"/>
                <w:sz w:val="17"/>
              </w:rPr>
              <w:t>1-3. Nhiều máy có thể vào/ra theo từng máy riêng lẻ, từng nhân viên hoặc cùng một nhân viên. 多機台進出站可依個別機台掃描個別人員或同一人員。</w:t>
            </w:r>
            <w:r>
              <w:br/>
            </w:r>
            <w:r>
              <w:rPr>
                <w:rFonts w:ascii="微軟正黑體" w:hAnsi="微軟正黑體"/>
                <w:b w:val="0"/>
                <w:sz w:val="17"/>
              </w:rPr>
              <w:t>2-1. Khi báo công có thể chọn từng máy, bật cửa sổ sửa số lượng/trọng lượng để điều chỉnh sản lượng thực tế. 報工可點選個別機台，彈出數量/重量修改視窗。</w:t>
            </w:r>
            <w:r>
              <w:br/>
            </w:r>
            <w:r>
              <w:rPr>
                <w:rFonts w:ascii="微軟正黑體" w:hAnsi="微軟正黑體"/>
                <w:b w:val="0"/>
                <w:sz w:val="17"/>
              </w:rPr>
              <w:t>2-2. Người báo công nhập sản lượng thực tế cần báo công trước khi xác nhận. 由報工人員輸入實際需要報工的產量後確認。</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r w14:paraId="35417964">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3. 包裝組 ĐÓNG GÓI 「進站/出站」 「Vào/Ra Trạm」</w:t>
            </w:r>
            <w:r>
              <w:br/>
            </w:r>
            <w:r>
              <w:rPr>
                <w:rFonts w:ascii="微軟正黑體" w:hAnsi="微軟正黑體"/>
                <w:b w:val="0"/>
                <w:sz w:val="17"/>
              </w:rPr>
              <w:t>項目類別 / Hạng mục: Quét nhiều ID nhân viên để vào và ra khỏi trạm. 進出站可刷複數人員工號。</w:t>
            </w:r>
            <w:r>
              <w:br/>
            </w:r>
            <w:r>
              <w:rPr>
                <w:rFonts w:ascii="微軟正黑體" w:hAnsi="微軟正黑體"/>
                <w:b w:val="0"/>
                <w:sz w:val="17"/>
              </w:rPr>
              <w:t>產品內容 / Nội dung: 1. Thêm nút cho phép quét nhiều mã nhân viên khi vào/ra trạm; một nhân viên chính thức làm ERP operator và các nhân viên khác được ghi nhận ở trường riêng. 增加可添加複數工號按鈕；需一名正式員工作為ERP操作員，其他人員記錄於新欄位。</w:t>
            </w:r>
            <w:r>
              <w:br/>
            </w:r>
            <w:r>
              <w:rPr>
                <w:rFonts w:ascii="微軟正黑體" w:hAnsi="微軟正黑體"/>
                <w:b w:val="0"/>
                <w:sz w:val="17"/>
              </w:rPr>
              <w:t>2. Nhiều mã nhân viên chỉ áp dụng cho một trạm/máy tại một thời điểm. 刷多個員工工號進出站僅可對一個工作站/機台。</w:t>
            </w:r>
            <w:r>
              <w:br/>
            </w:r>
            <w:r>
              <w:rPr>
                <w:rFonts w:ascii="微軟正黑體" w:hAnsi="微軟正黑體"/>
                <w:b w:val="0"/>
                <w:sz w:val="17"/>
              </w:rPr>
              <w:t>3. Dữ liệu RFID trả về hai trường: ERP operator (shb04) và Packer (trường mới). RFID報工資料回壓兩個欄位：ERP操作員(shb04)及包裝員(新欄位)。</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r w14:paraId="5BD47F4F">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4. 通箱資訊查詢 Truy vấn thông tin thùng</w:t>
            </w:r>
            <w:r>
              <w:br/>
            </w:r>
            <w:r>
              <w:rPr>
                <w:rFonts w:ascii="微軟正黑體" w:hAnsi="微軟正黑體"/>
                <w:b w:val="0"/>
                <w:sz w:val="17"/>
              </w:rPr>
              <w:t>項目類別 / Hạng mục: QR條碼掃描 Quét mã vạch QR</w:t>
            </w:r>
            <w:r>
              <w:br/>
            </w:r>
            <w:r>
              <w:rPr>
                <w:rFonts w:ascii="微軟正黑體" w:hAnsi="微軟正黑體"/>
                <w:b w:val="0"/>
                <w:sz w:val="17"/>
              </w:rPr>
              <w:t>產品內容 / Nội dung: Truy vấn thông tin thùng ban đầu chỉ cung cấp chức năng quét RFID, nay bổ sung chức năng quét QR Code. 通箱資訊查詢原僅提供RFID掃描功能，新增QRCode掃描功能。</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r w14:paraId="32AE06CF">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5. 報工APP－通箱解除綁定 APP Báo Công – Bỏ ràng buộc thùng</w:t>
            </w:r>
            <w:r>
              <w:br/>
            </w:r>
            <w:r>
              <w:rPr>
                <w:rFonts w:ascii="微軟正黑體" w:hAnsi="微軟正黑體"/>
                <w:b w:val="0"/>
                <w:sz w:val="17"/>
              </w:rPr>
              <w:t>項目類別 / Hạng mục: 特定人員解除綁定權限控管 Hủy ràng buộc quyền cho nhân viên cụ thể</w:t>
            </w:r>
            <w:r>
              <w:br/>
            </w:r>
            <w:r>
              <w:rPr>
                <w:rFonts w:ascii="微軟正黑體" w:hAnsi="微軟正黑體"/>
                <w:b w:val="0"/>
                <w:sz w:val="17"/>
              </w:rPr>
              <w:t>產品內容 / Nội dung: 1. RFID APP phân loại người dùng xử lý ngoại lệ: 0000 xử lý ngoại lệ chung; 1111 quản lý ngoại lệ gồm xử lý chung + bỏ ràng buộc thùng. RFID APP使用者Category type區分0000一般異常處理者及1111異常處理管理者。</w:t>
            </w:r>
            <w:r>
              <w:br/>
            </w:r>
            <w:r>
              <w:rPr>
                <w:rFonts w:ascii="微軟正黑體" w:hAnsi="微軟正黑體"/>
                <w:b w:val="0"/>
                <w:sz w:val="17"/>
              </w:rPr>
              <w:t>2. Người có quyền cụ thể có thể bỏ ràng buộc thùng ở các trạng thái Pending, Using, InProcess, WaitingCheck. 特定權限人員可針對Pending、Using、InProcess、WaitingCheck狀態解除綁定。</w:t>
            </w:r>
            <w:r>
              <w:br/>
            </w:r>
            <w:r>
              <w:rPr>
                <w:rFonts w:ascii="微軟正黑體" w:hAnsi="微軟正黑體"/>
                <w:b w:val="0"/>
                <w:sz w:val="17"/>
              </w:rPr>
              <w:t>3. Khi hủy, Box_Status được chuyển sang trạng thái bất thường tương ứng để phân biệt bản ghi đã hủy. 取消後Box_Status改為對應異常狀態，以區別已取消之進出站記錄。</w:t>
            </w:r>
            <w:r>
              <w:br/>
            </w:r>
            <w:r>
              <w:rPr>
                <w:rFonts w:ascii="微軟正黑體" w:hAnsi="微軟正黑體"/>
                <w:b w:val="0"/>
                <w:sz w:val="17"/>
              </w:rPr>
              <w:t>(Lưu ý: Dữ liệu đã gỡ bỏ không thể khôi phục / 特別提醒：已取消綁定資料無法復原)。</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r w14:paraId="6234F2C9">
        <w:tblPrEx>
          <w:tblCellMar>
            <w:top w:w="0" w:type="dxa"/>
            <w:left w:w="108" w:type="dxa"/>
            <w:bottom w:w="0" w:type="dxa"/>
            <w:right w:w="108" w:type="dxa"/>
          </w:tblCellMar>
        </w:tblPrEx>
        <w:trPr>
          <w:cantSplit/>
          <w:trHeight w:val="531" w:hRule="atLeas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6. RFID離線資料暫存優化 Tối ưu hóa lưu trữ tạm thời dữ liệu ngoại tuyến RFID</w:t>
            </w:r>
            <w:r>
              <w:br/>
            </w:r>
            <w:r>
              <w:rPr>
                <w:rFonts w:ascii="微軟正黑體" w:hAnsi="微軟正黑體"/>
                <w:b w:val="0"/>
                <w:sz w:val="17"/>
              </w:rPr>
              <w:t>項目類別 / Hạng mục: RFID離線模式可以自動切換 Chế độ ngoại tuyến RFID có thể chuyển đổi tự động</w:t>
            </w:r>
            <w:r>
              <w:br/>
            </w:r>
            <w:r>
              <w:rPr>
                <w:rFonts w:ascii="微軟正黑體" w:hAnsi="微軟正黑體"/>
                <w:b w:val="0"/>
                <w:sz w:val="17"/>
              </w:rPr>
              <w:t>產品內容 / Nội dung: CNTT cung cấp Web Service kiểm tra trước khi tải lên. Khi phát hiện bất thường, RFID giữ dữ liệu tại nền cục bộ và thông báo IT/các bên liên quan về dữ liệu báo công chờ tải lên ERP. IT提供測試用Web Service供RFID上傳前檢查；發現異常時保留本地資料並通知IT及相關人員。</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 sử dụng.</w:t>
            </w:r>
          </w:p>
        </w:tc>
      </w:tr>
      <w:tr w14:paraId="0285C84C">
        <w:tblPrEx>
          <w:tblCellMar>
            <w:top w:w="0" w:type="dxa"/>
            <w:left w:w="108" w:type="dxa"/>
            <w:bottom w:w="0" w:type="dxa"/>
            <w:right w:w="108" w:type="dxa"/>
          </w:tblCellMar>
        </w:tblPrEx>
        <w:trPr>
          <w:cantSplit/>
          <w:jc w:val="center"/>
        </w:trPr>
        <w:tc>
          <w:tcPr>
            <w:tcW w:w="748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Pr>
                <w:b/>
              </w:rPr>
            </w:r>
            <w:r>
              <w:rPr>
                <w:rFonts w:ascii="微軟正黑體" w:hAnsi="微軟正黑體"/>
                <w:b w:val="0"/>
                <w:sz w:val="17"/>
              </w:rPr>
              <w:t>7. WEB RFID報表查詢 Truy vấn báo cáo RFID WEB</w:t>
            </w:r>
            <w:r>
              <w:br/>
            </w:r>
            <w:r>
              <w:rPr>
                <w:rFonts w:ascii="微軟正黑體" w:hAnsi="微軟正黑體"/>
                <w:b w:val="0"/>
                <w:sz w:val="17"/>
              </w:rPr>
              <w:t>項目類別 / Hạng mục: 增加Run Card查詢條件 Thêm điều kiện truy vấn Run Card</w:t>
            </w:r>
            <w:r>
              <w:br/>
            </w:r>
            <w:r>
              <w:rPr>
                <w:rFonts w:ascii="微軟正黑體" w:hAnsi="微軟正黑體"/>
                <w:b w:val="0"/>
                <w:sz w:val="17"/>
              </w:rPr>
              <w:t>產品內容 / Nội dung: Sử dụng Run Card và ngày để tìm kiếm (một hoặc cả hai điều kiện); Run Card phải nhập chính xác, không nhập mơ hồ. 用Run Card和日期查詢（二選一或兩個條件皆可）；Run Card須正確輸入，不可模糊輸入。</w:t>
            </w:r>
          </w:p>
        </w:tc>
        <w:tc>
          <w:tcPr>
            <w:tcW w:w="1247" w:type="dxa"/>
            <w:tcBorders>
              <w:top w:val="single" w:color="A6A6A6" w:sz="4" w:space="0"/>
              <w:left w:val="single" w:color="A6A6A6" w:sz="4" w:space="0"/>
              <w:bottom w:val="single" w:color="A6A6A6" w:sz="4" w:space="0"/>
              <w:right w:val="single" w:color="A6A6A6" w:sz="4" w:space="0"/>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 sử dụng</w:t>
            </w:r>
          </w:p>
        </w:tc>
        <w:tc>
          <w:tcPr>
            <w:tcW w:w="1474"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 và chính thức đưa vào sử dụng.</w:t>
            </w:r>
            <w:r>
              <w:br/>
            </w:r>
            <w:r>
              <w:rPr>
                <w:rFonts w:ascii="微軟正黑體" w:hAnsi="微軟正黑體"/>
                <w:b/>
                <w:color w:val="1E7B34"/>
                <w:sz w:val="14"/>
              </w:rPr>
              <w:t>驗收合格，確認正式投入使用。</w:t>
            </w:r>
          </w:p>
        </w:tc>
      </w:tr>
    </w:tbl>
    <w:p w14:paraId="7E74EAA8">
      <w:pPr>
        <w:keepNext/>
        <w:pBdr>
          <w:bottom w:val="single" w:color="1F4E79" w:sz="8" w:space="1"/>
        </w:pBdr>
        <w:spacing w:before="160" w:after="60" w:line="240" w:lineRule="auto"/>
      </w:pPr>
      <w:r>
        <w:rPr>
          <w:b/>
          <w:color w:val="1F4E79"/>
          <w:sz w:val="26"/>
        </w:rPr>
        <w:t>IV. KẾT QUẢ NGHIỆM THU / 驗收結果</w:t>
      </w:r>
    </w:p>
    <w:p w14:paraId="665B24BE">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19D74A6">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71DA9546">
      <w:pPr>
        <w:keepNext/>
        <w:pBdr>
          <w:bottom w:val="single" w:color="1F4E79" w:sz="8" w:space="1"/>
        </w:pBdr>
        <w:spacing w:before="160" w:after="60" w:line="240" w:lineRule="auto"/>
        <w:rPr>
          <w:lang w:eastAsia="zh-TW"/>
        </w:rPr>
      </w:pPr>
      <w:r>
        <w:rPr>
          <w:b/>
          <w:color w:val="1F4E79"/>
          <w:sz w:val="26"/>
        </w:rPr>
        <w:t>V. ĐỀ NGHỊ THANH TOÁN GIAI ĐOẠN 2 / 第二期款項付款申請</w:t>
      </w:r>
    </w:p>
    <w:p w14:paraId="699D8B39">
      <w:pPr>
        <w:spacing w:after="40" w:line="259" w:lineRule="auto"/>
      </w:pPr>
      <w:r>
        <w:rPr>
          <w:sz w:val="19"/>
        </w:rPr>
        <w:t>Căn cứ điều khoản thanh toán của Hợp đồng HMV151020250001 và kết quả nghiệm thu nêu trên, Bên B đề nghị Bên A thanh toán các khoản sau:</w:t>
      </w:r>
    </w:p>
    <w:p w14:paraId="5BF30004">
      <w:pPr>
        <w:spacing w:after="80" w:line="259" w:lineRule="auto"/>
        <w:rPr>
          <w:lang w:eastAsia="zh-TW"/>
        </w:rPr>
      </w:pPr>
      <w:r>
        <w:rPr>
          <w:sz w:val="19"/>
        </w:rPr>
        <w:t>依據 HMV151020250001 合約付款條款及上述驗收結果，乙方請求甲方支付下列款項：</w:t>
      </w:r>
    </w:p>
    <w:tbl>
      <w:tblPr>
        <w:tblStyle w:val="12"/>
        <w:tblW w:w="0" w:type="auto"/>
        <w:jc w:val="center"/>
        <w:tblLayout w:type="fixed"/>
        <w:tblCellMar>
          <w:top w:w="0" w:type="dxa"/>
          <w:left w:w="108" w:type="dxa"/>
          <w:bottom w:w="0" w:type="dxa"/>
          <w:right w:w="108" w:type="dxa"/>
        </w:tblCellMar>
      </w:tblPr>
      <w:tblGrid>
        <w:gridCol w:w="1587"/>
        <w:gridCol w:w="4082"/>
        <w:gridCol w:w="1247"/>
        <w:gridCol w:w="3288"/>
      </w:tblGrid>
      <w:tr w14:paraId="0946BE11">
        <w:trPr>
          <w:tblHeader/>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14549264">
            <w:pPr>
              <w:spacing w:line="240" w:lineRule="auto"/>
              <w:jc w:val="center"/>
            </w:pPr>
            <w:r>
              <w:rPr>
                <w:b/>
                <w:color w:val="FFFFFF"/>
                <w:sz w:val="18"/>
              </w:rPr>
              <w:t>Giai đoạn / 期別</w:t>
            </w:r>
          </w:p>
        </w:tc>
        <w:tc>
          <w:tcPr>
            <w:tcW w:w="4082"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0B80C040">
            <w:pPr>
              <w:spacing w:line="240" w:lineRule="auto"/>
              <w:jc w:val="center"/>
            </w:pPr>
            <w:r>
              <w:rPr>
                <w:b/>
                <w:color w:val="FFFFFF"/>
                <w:sz w:val="18"/>
              </w:rPr>
              <w:t>Điều kiện thanh toán / 付款條件</w:t>
            </w:r>
          </w:p>
        </w:tc>
        <w:tc>
          <w:tcPr>
            <w:tcW w:w="1247"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655C1A62">
            <w:pPr>
              <w:spacing w:line="240" w:lineRule="auto"/>
              <w:jc w:val="center"/>
            </w:pPr>
            <w:r>
              <w:rPr>
                <w:b/>
                <w:color w:val="FFFFFF"/>
                <w:sz w:val="18"/>
              </w:rPr>
              <w:t>Tỷ lệ / 比例</w:t>
            </w:r>
          </w:p>
        </w:tc>
        <w:tc>
          <w:tcPr>
            <w:tcW w:w="3288" w:type="dxa"/>
            <w:tcBorders>
              <w:top w:val="single" w:color="A6A6A6" w:sz="4" w:space="0"/>
              <w:left w:val="single" w:color="A6A6A6" w:sz="4" w:space="0"/>
              <w:bottom w:val="single" w:color="A6A6A6" w:sz="4" w:space="0"/>
              <w:right w:val="single" w:color="A6A6A6" w:sz="4" w:space="0"/>
            </w:tcBorders>
            <w:shd w:val="clear" w:color="auto" w:fill="1F4E79"/>
            <w:tcMar>
              <w:top w:w="80" w:type="dxa"/>
              <w:left w:w="90" w:type="dxa"/>
              <w:bottom w:w="80" w:type="dxa"/>
              <w:right w:w="90" w:type="dxa"/>
            </w:tcMar>
            <w:vAlign w:val="center"/>
          </w:tcPr>
          <w:p w14:paraId="196D1837">
            <w:pPr>
              <w:spacing w:line="240" w:lineRule="auto"/>
              <w:jc w:val="center"/>
            </w:pPr>
            <w:r>
              <w:rPr>
                <w:b/>
                <w:color w:val="FFFFFF"/>
                <w:sz w:val="18"/>
              </w:rPr>
              <w:t>Số tiền / 金額</w:t>
            </w:r>
          </w:p>
        </w:tc>
      </w:tr>
      <w:tr w14:paraId="45ACA3B7">
        <w:tblPrEx>
          <w:tblCellMar>
            <w:top w:w="0" w:type="dxa"/>
            <w:left w:w="108" w:type="dxa"/>
            <w:bottom w:w="0" w:type="dxa"/>
            <w:right w:w="108" w:type="dxa"/>
          </w:tblCellMar>
        </w:tblPrEx>
        <w:trPr>
          <w:cantSplit/>
          <w:jc w:val="center"/>
        </w:trPr>
        <w:tc>
          <w:tcPr>
            <w:tcW w:w="158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val="0"/>
                <w:sz w:val="18"/>
              </w:rPr>
              <w:t>GIAI ĐOẠN 1</w:t>
            </w:r>
            <w:r>
              <w:br/>
            </w:r>
            <w:r>
              <w:rPr>
                <w:rFonts w:ascii="微軟正黑體" w:hAnsi="微軟正黑體"/>
                <w:b w:val="0"/>
                <w:sz w:val="18"/>
              </w:rPr>
              <w:t>第一期</w:t>
            </w:r>
          </w:p>
        </w:tc>
        <w:tc>
          <w:tcPr>
            <w:tcW w:w="4082"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left"/>
            </w:pPr>
            <w:r/>
            <w:r>
              <w:rPr>
                <w:rFonts w:ascii="微軟正黑體" w:hAnsi="微軟正黑體"/>
                <w:b w:val="0"/>
                <w:sz w:val="18"/>
              </w:rPr>
              <w:t>Sau khi ký kết hợp đồng</w:t>
            </w:r>
            <w:r>
              <w:br/>
            </w:r>
            <w:r>
              <w:rPr>
                <w:rFonts w:ascii="微軟正黑體" w:hAnsi="微軟正黑體"/>
                <w:b w:val="0"/>
                <w:sz w:val="18"/>
              </w:rPr>
              <w:t>簽約完成時</w:t>
            </w:r>
          </w:p>
        </w:tc>
        <w:tc>
          <w:tcPr>
            <w:tcW w:w="1247"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center"/>
            </w:pPr>
            <w:r/>
            <w:r>
              <w:rPr>
                <w:rFonts w:ascii="微軟正黑體" w:hAnsi="微軟正黑體"/>
                <w:b w:val="0"/>
                <w:sz w:val="18"/>
              </w:rPr>
              <w:t>40%</w:t>
            </w:r>
          </w:p>
        </w:tc>
        <w:tc>
          <w:tcPr>
            <w:tcW w:w="3288" w:type="dxa"/>
            <w:tcBorders>
              <w:top w:val="single" w:color="A6A6A6" w:sz="4" w:space="0"/>
              <w:left w:val="single" w:color="A6A6A6" w:sz="4" w:space="0"/>
              <w:bottom w:val="single" w:color="A6A6A6" w:sz="4" w:space="0"/>
              <w:right w:val="single" w:color="A6A6A6" w:sz="4" w:space="0"/>
            </w:tcBorders>
            <w:tcMar>
              <w:top w:w="80" w:type="dxa"/>
              <w:left w:w="90" w:type="dxa"/>
              <w:bottom w:w="80" w:type="dxa"/>
              <w:right w:w="90" w:type="dxa"/>
            </w:tcMar>
            <w:vAlign w:val="center"/>
          </w:tcPr>
          <w:p>
            <w:pPr>
              <w:jc w:val="right"/>
            </w:pPr>
            <w:r/>
            <w:r>
              <w:rPr>
                <w:rFonts w:ascii="微軟正黑體" w:hAnsi="微軟正黑體"/>
                <w:b w:val="0"/>
                <w:sz w:val="18"/>
              </w:rPr>
              <w:t>93.600.000 VND</w:t>
            </w:r>
          </w:p>
        </w:tc>
      </w:tr>
      <w:tr w14:paraId="571EFB1B">
        <w:tblPrEx>
          <w:tblCellMar>
            <w:top w:w="0" w:type="dxa"/>
            <w:left w:w="108" w:type="dxa"/>
            <w:bottom w:w="0" w:type="dxa"/>
            <w:right w:w="108" w:type="dxa"/>
          </w:tblCellMar>
        </w:tblPrEx>
        <w:trPr>
          <w:cantSplit/>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sz w:val="18"/>
              </w:rPr>
              <w:t>GIAI ĐOẠN 2 (ĐỢT NÀY)</w:t>
            </w:r>
            <w:r>
              <w:br/>
            </w:r>
            <w:r>
              <w:rPr>
                <w:rFonts w:ascii="微軟正黑體" w:hAnsi="微軟正黑體"/>
                <w:b/>
                <w:sz w:val="18"/>
              </w:rPr>
              <w:t>第二期（本期款）</w:t>
            </w:r>
          </w:p>
        </w:tc>
        <w:tc>
          <w:tcPr>
            <w:tcW w:w="4082"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left"/>
            </w:pPr>
            <w:r/>
            <w:r>
              <w:rPr>
                <w:rFonts w:ascii="微軟正黑體" w:hAnsi="微軟正黑體"/>
                <w:b w:val="0"/>
                <w:sz w:val="18"/>
              </w:rPr>
              <w:t>Sau khi triển khai sản phẩm đưa vào sử dụng</w:t>
            </w:r>
            <w:r>
              <w:br/>
            </w:r>
            <w:r>
              <w:rPr>
                <w:rFonts w:ascii="微軟正黑體" w:hAnsi="微軟正黑體"/>
                <w:b w:val="0"/>
                <w:sz w:val="18"/>
              </w:rPr>
              <w:t>產品安裝後</w:t>
            </w:r>
          </w:p>
        </w:tc>
        <w:tc>
          <w:tcPr>
            <w:tcW w:w="124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val="0"/>
                <w:sz w:val="18"/>
              </w:rPr>
              <w:t>40%</w:t>
            </w:r>
          </w:p>
        </w:tc>
        <w:tc>
          <w:tcPr>
            <w:tcW w:w="3288"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right"/>
            </w:pPr>
            <w:r/>
            <w:r>
              <w:rPr>
                <w:rFonts w:ascii="微軟正黑體" w:hAnsi="微軟正黑體"/>
                <w:b/>
                <w:sz w:val="18"/>
              </w:rPr>
              <w:t>93.600.000 VND</w:t>
            </w:r>
          </w:p>
        </w:tc>
      </w:tr>
      <w:tr w14:paraId="571EFB1B">
        <w:tblPrEx>
          <w:tblCellMar>
            <w:top w:w="0" w:type="dxa"/>
            <w:left w:w="108" w:type="dxa"/>
            <w:bottom w:w="0" w:type="dxa"/>
            <w:right w:w="108" w:type="dxa"/>
          </w:tblCellMar>
        </w:tblPrEx>
        <w:trPr>
          <w:cantSplit/>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val="0"/>
                <w:sz w:val="18"/>
              </w:rPr>
              <w:t>GIAI ĐOẠN 3 (QUYẾT TOÁN)</w:t>
            </w:r>
            <w:r>
              <w:br/>
            </w:r>
            <w:r>
              <w:rPr>
                <w:rFonts w:ascii="微軟正黑體" w:hAnsi="微軟正黑體"/>
                <w:b w:val="0"/>
                <w:sz w:val="18"/>
              </w:rPr>
              <w:t>第三期（尾款）</w:t>
            </w:r>
          </w:p>
        </w:tc>
        <w:tc>
          <w:tcPr>
            <w:tcW w:w="4082"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left"/>
            </w:pPr>
            <w:r/>
            <w:r>
              <w:rPr>
                <w:rFonts w:ascii="微軟正黑體" w:hAnsi="微軟正黑體"/>
                <w:b w:val="0"/>
                <w:sz w:val="18"/>
              </w:rPr>
              <w:t>Khi nghiệm thu đạt tiêu chuẩn</w:t>
            </w:r>
            <w:r>
              <w:br/>
            </w:r>
            <w:r>
              <w:rPr>
                <w:rFonts w:ascii="微軟正黑體" w:hAnsi="微軟正黑體"/>
                <w:b w:val="0"/>
                <w:sz w:val="18"/>
              </w:rPr>
              <w:t>驗收合格時</w:t>
            </w:r>
          </w:p>
        </w:tc>
        <w:tc>
          <w:tcPr>
            <w:tcW w:w="124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right"/>
            </w:pPr>
            <w:r/>
            <w:r>
              <w:rPr>
                <w:rFonts w:ascii="微軟正黑體" w:hAnsi="微軟正黑體"/>
                <w:b w:val="0"/>
                <w:sz w:val="18"/>
              </w:rPr>
              <w:t>46.800.000 VND</w:t>
            </w:r>
          </w:p>
        </w:tc>
      </w:tr>
      <w:tr w14:paraId="571EFB1B">
        <w:tblPrEx>
          <w:tblCellMar>
            <w:top w:w="0" w:type="dxa"/>
            <w:left w:w="108" w:type="dxa"/>
            <w:bottom w:w="0" w:type="dxa"/>
            <w:right w:w="108" w:type="dxa"/>
          </w:tblCellMar>
        </w:tblPrEx>
        <w:trPr>
          <w:cantSplit/>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sz w:val="18"/>
              </w:rPr>
              <w:t>TỔNG CỘNG HỢP ĐỒNG</w:t>
            </w:r>
            <w:r>
              <w:br/>
            </w:r>
            <w:r>
              <w:rPr>
                <w:rFonts w:ascii="微軟正黑體" w:hAnsi="微軟正黑體"/>
                <w:b/>
                <w:sz w:val="18"/>
              </w:rPr>
              <w:t>合約總計</w:t>
            </w:r>
          </w:p>
        </w:tc>
        <w:tc>
          <w:tcPr>
            <w:tcW w:w="4082"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left"/>
            </w:pPr>
            <w:r/>
            <w:r>
              <w:rPr>
                <w:rFonts w:ascii="微軟正黑體" w:hAnsi="微軟正黑體"/>
                <w:b w:val="0"/>
                <w:sz w:val="18"/>
              </w:rPr>
              <w:t>100% Giá trị Hợp đồng</w:t>
            </w:r>
          </w:p>
        </w:tc>
        <w:tc>
          <w:tcPr>
            <w:tcW w:w="1247"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center"/>
            </w:pPr>
            <w:r/>
            <w:r>
              <w:rPr>
                <w:rFonts w:ascii="微軟正黑體" w:hAnsi="微軟正黑體"/>
                <w:b/>
                <w:sz w:val="18"/>
              </w:rPr>
              <w:t>100%</w:t>
            </w:r>
          </w:p>
        </w:tc>
        <w:tc>
          <w:tcPr>
            <w:tcW w:w="3288" w:type="dxa"/>
            <w:tcBorders>
              <w:top w:val="single" w:color="A6A6A6" w:sz="4" w:space="0"/>
              <w:left w:val="single" w:color="A6A6A6" w:sz="4" w:space="0"/>
              <w:bottom w:val="single" w:color="A6A6A6" w:sz="4" w:space="0"/>
              <w:right w:val="single" w:color="A6A6A6" w:sz="4" w:space="0"/>
            </w:tcBorders>
            <w:shd w:val="clear" w:color="auto" w:fill="FFC000"/>
            <w:tcMar>
              <w:top w:w="80" w:type="dxa"/>
              <w:left w:w="90" w:type="dxa"/>
              <w:bottom w:w="80" w:type="dxa"/>
              <w:right w:w="90" w:type="dxa"/>
            </w:tcMar>
            <w:vAlign w:val="center"/>
          </w:tcPr>
          <w:p>
            <w:pPr>
              <w:jc w:val="right"/>
            </w:pPr>
            <w:r/>
            <w:r>
              <w:rPr>
                <w:rFonts w:ascii="微軟正黑體" w:hAnsi="微軟正黑體"/>
                <w:b/>
                <w:sz w:val="18"/>
              </w:rPr>
              <w:t>234.000.000 VNĐ</w:t>
            </w:r>
          </w:p>
        </w:tc>
      </w:tr>
    </w:tbl>
    <w:p w14:paraId="5A9419F7">
      <w:pPr>
        <w:spacing w:line="250" w:lineRule="auto"/>
      </w:pPr>
      <w:r>
        <w:rPr>
          <w:sz w:val="19"/>
        </w:rPr>
        <w:t>Giai đoạn 2 / 第二期: Chín mươi ba triệu sáu trăm nghìn đồng chẵn. 越南盾玖仟參佰陸拾萬越盾整。</w:t>
      </w:r>
    </w:p>
    <w:p w14:paraId="7EB50CCA">
      <w:pPr>
        <w:spacing w:line="250" w:lineRule="auto"/>
      </w:pPr>
      <w:r>
        <w:rPr>
          <w:sz w:val="19"/>
        </w:rPr>
        <w:t>Khoản thanh toán đợt này / 本期應付: Tương đương 40% giá trị hợp đồng = 93.600.000 VND / 相當於合約金額 40% ＝ 93.600.000 VND。</w:t>
      </w:r>
    </w:p>
    <w:p w14:paraId="02B8AF73">
      <w:pPr>
        <w:spacing w:line="250" w:lineRule="auto"/>
      </w:pPr>
      <w:r>
        <w:rPr>
          <w:sz w:val="19"/>
        </w:rPr>
        <w:t>Tổng cộng / 合計: Chín mươi ba triệu sáu trăm nghìn đồng chẵn. 越南盾玖仟參佰陸拾萬越盾整。</w:t>
      </w:r>
    </w:p>
    <w:p w14:paraId="022F913E">
      <w:pPr>
        <w:spacing w:before="40" w:after="80"/>
      </w:pPr>
      <w:r>
        <w:rPr>
          <w:sz w:val="19"/>
        </w:rPr>
        <w:t>Thuế VAT / 增值稅: Theo quy định tại thời điểm xuất hóa đơn / 依發票開立時之規定另計。</w:t>
      </w:r>
    </w:p>
    <w:p w14:paraId="75E3AF6B">
      <w:pPr>
        <w:keepNext/>
        <w:pBdr>
          <w:bottom w:val="single" w:color="1F4E79" w:sz="8" w:space="1"/>
        </w:pBdr>
        <w:spacing w:before="160" w:after="60" w:line="240" w:lineRule="auto"/>
        <w:rPr>
          <w:lang w:eastAsia="zh-TW"/>
        </w:rPr>
      </w:pPr>
      <w:r>
        <w:rPr>
          <w:b/>
          <w:color w:val="1F4E79"/>
          <w:sz w:val="26"/>
        </w:rPr>
        <w:t>VI. KẾT LUẬN &amp; XÁC NHẬN / 結論與確認</w:t>
      </w:r>
    </w:p>
    <w:p w14:paraId="3ACDA00A">
      <w:pPr>
        <w:spacing w:after="40" w:line="259" w:lineRule="auto"/>
      </w:pPr>
      <w:r>
        <w:rPr>
          <w:sz w:val="19"/>
        </w:rPr>
        <w:t>Hai bên thống nhất xác nhận các hạng mục lắp đặt nêu trên đã hoàn thành và nghiệm thu đạt yêu cầu. Việc ký biên bản này là căn cứ xác nhận Bên B đã đáp ứng điều kiện thanh toán Giai đoạn 2 (40%) theo Hợp đồng. Bên A thực hiện thanh toán 40% giá trị hợp đồng, tương đương 93.600.000 VND, theo quy định của Hợp đồng.</w:t>
      </w:r>
    </w:p>
    <w:p w14:paraId="7D8181DC">
      <w:pPr>
        <w:spacing w:after="120" w:line="259" w:lineRule="auto"/>
        <w:rPr>
          <w:lang w:eastAsia="zh-TW"/>
        </w:rPr>
      </w:pPr>
      <w:r>
        <w:rPr>
          <w:sz w:val="19"/>
        </w:rPr>
        <w:t>雙方同意確認上述安裝項目已完成並驗收合格。本確認書簽署後，作為乙方已符合合約第二期（40%）付款條件之依據。甲方依合約支付 40% 合約金額，即 93.600.000 VND。</w:t>
      </w:r>
    </w:p>
    <w:p w14:paraId="6373A786">
      <w:pPr>
        <w:keepNext/>
        <w:spacing w:before="40" w:after="60" w:line="240" w:lineRule="auto"/>
        <w:jc w:val="center"/>
        <w:rPr>
          <w:b/>
          <w:color w:val="1F4E79"/>
          <w:sz w:val="26"/>
          <w:lang w:val="vi-VN" w:eastAsia="zh-TW"/>
        </w:rPr>
      </w:pPr>
    </w:p>
    <w:p w14:paraId="6C5FDA24">
      <w:pPr>
        <w:keepNext/>
        <w:spacing w:before="40" w:after="60" w:line="240" w:lineRule="auto"/>
        <w:jc w:val="center"/>
        <w:rPr>
          <w:lang w:eastAsia="zh-TW"/>
        </w:rPr>
      </w:pPr>
      <w:r>
        <w:rPr>
          <w:b/>
          <w:color w:val="1F4E79"/>
          <w:sz w:val="26"/>
          <w:lang w:eastAsia="zh-TW"/>
        </w:rPr>
        <w:t>CHỮ KÝ XÁC NHẬN / 簽署確認</w:t>
      </w:r>
    </w:p>
    <w:tbl>
      <w:tblPr>
        <w:tblStyle w:val="12"/>
        <w:tblW w:w="0" w:type="auto"/>
        <w:jc w:val="center"/>
        <w:tblLayout w:type="fixed"/>
        <w:tblCellMar>
          <w:top w:w="0" w:type="dxa"/>
          <w:left w:w="108" w:type="dxa"/>
          <w:bottom w:w="0" w:type="dxa"/>
          <w:right w:w="108" w:type="dxa"/>
        </w:tblCellMar>
      </w:tblPr>
      <w:tblGrid>
        <w:gridCol w:w="5103"/>
        <w:gridCol w:w="5103"/>
      </w:tblGrid>
      <w:tr w14:paraId="148D674B">
        <w:tblPrEx>
          <w:tblCellMar>
            <w:top w:w="0" w:type="dxa"/>
            <w:left w:w="108" w:type="dxa"/>
            <w:bottom w:w="0" w:type="dxa"/>
            <w:right w:w="108" w:type="dxa"/>
          </w:tblCellMar>
        </w:tblPrEx>
        <w:trPr>
          <w:trHeight w:val="2664" w:hRule="atLeast"/>
          <w:jc w:val="center"/>
        </w:trPr>
        <w:tc>
          <w:tcPr>
            <w:tcW w:w="5103" w:type="dxa"/>
            <w:tcBorders>
              <w:top w:val="single" w:color="A6A6A6" w:sz="4" w:space="0"/>
              <w:left w:val="single" w:color="A6A6A6" w:sz="4" w:space="0"/>
              <w:bottom w:val="single" w:color="A6A6A6" w:sz="4" w:space="0"/>
              <w:right w:val="single" w:color="A6A6A6" w:sz="4" w:space="0"/>
            </w:tcBorders>
            <w:shd w:val="clear" w:color="auto" w:fill="EAF2F8"/>
            <w:tcMar>
              <w:top w:w="80" w:type="dxa"/>
              <w:left w:w="90" w:type="dxa"/>
              <w:bottom w:w="80" w:type="dxa"/>
              <w:right w:w="90" w:type="dxa"/>
            </w:tcMar>
            <w:vAlign w:val="center"/>
          </w:tcPr>
          <w:p>
            <w:pPr>
              <w:jc w:val="center"/>
            </w:pPr>
            <w:r>
              <w:rPr>
                <w:b/>
              </w:rPr>
            </w:r>
            <w:r>
              <w:rPr>
                <w:rFonts w:ascii="微軟正黑體" w:hAnsi="微軟正黑體"/>
                <w:sz w:val="19"/>
              </w:rPr>
              <w:t>BÊN A (BÊN MUA) / 買方</w:t>
            </w:r>
            <w:r>
              <w:br/>
            </w:r>
            <w:r>
              <w:rPr>
                <w:rFonts w:ascii="微軟正黑體" w:hAnsi="微軟正黑體"/>
                <w:sz w:val="19"/>
              </w:rPr>
              <w:t>CÔNG TY CỔ PHẦN CX TECHNOLOGY (VN)</w:t>
            </w:r>
            <w:r>
              <w:br/>
            </w:r>
            <w:r>
              <w:rPr>
                <w:rFonts w:ascii="微軟正黑體" w:hAnsi="微軟正黑體"/>
                <w:sz w:val="19"/>
              </w:rPr>
              <w:t>Ký tên &amp; Đóng dấu / 簽名蓋章</w:t>
            </w:r>
            <w:r>
              <w:br/>
            </w:r>
            <w:r>
              <w:rPr>
                <w:rFonts w:ascii="微軟正黑體" w:hAnsi="微軟正黑體"/>
                <w:sz w:val="19"/>
              </w:rPr>
            </w:r>
            <w:r>
              <w:br/>
            </w:r>
            <w:r>
              <w:rPr>
                <w:rFonts w:ascii="微軟正黑體" w:hAnsi="微軟正黑體"/>
                <w:sz w:val="19"/>
              </w:rPr>
            </w:r>
            <w:r>
              <w:br/>
            </w:r>
            <w:r>
              <w:rPr>
                <w:rFonts w:ascii="微軟正黑體" w:hAnsi="微軟正黑體"/>
                <w:sz w:val="19"/>
              </w:rPr>
            </w:r>
            <w:r>
              <w:br/>
            </w:r>
            <w:r>
              <w:rPr>
                <w:rFonts w:ascii="微軟正黑體" w:hAnsi="微軟正黑體"/>
                <w:sz w:val="19"/>
              </w:rPr>
            </w:r>
            <w:r>
              <w:br/>
            </w:r>
            <w:r>
              <w:rPr>
                <w:rFonts w:ascii="微軟正黑體" w:hAnsi="微軟正黑體"/>
                <w:sz w:val="19"/>
              </w:rPr>
              <w:t>____________________________</w:t>
            </w:r>
            <w:r>
              <w:br/>
            </w:r>
            <w:r>
              <w:rPr>
                <w:rFonts w:ascii="微軟正黑體" w:hAnsi="微軟正黑體"/>
                <w:sz w:val="19"/>
              </w:rPr>
              <w:t>Ngày / 日期: _____ / 10 / 2026</w:t>
            </w:r>
          </w:p>
        </w:tc>
        <w:tc>
          <w:tcPr>
            <w:tcW w:w="5103" w:type="dxa"/>
            <w:tcBorders>
              <w:top w:val="single" w:color="A6A6A6" w:sz="4" w:space="0"/>
              <w:left w:val="single" w:color="A6A6A6" w:sz="4" w:space="0"/>
              <w:bottom w:val="single" w:color="A6A6A6" w:sz="4" w:space="0"/>
              <w:right w:val="single" w:color="A6A6A6" w:sz="4" w:space="0"/>
            </w:tcBorders>
            <w:shd w:val="clear" w:color="auto" w:fill="EAF2F8"/>
            <w:tcMar>
              <w:top w:w="80" w:type="dxa"/>
              <w:left w:w="90" w:type="dxa"/>
              <w:bottom w:w="80" w:type="dxa"/>
              <w:right w:w="90" w:type="dxa"/>
            </w:tcMar>
            <w:vAlign w:val="center"/>
          </w:tcPr>
          <w:p>
            <w:pPr>
              <w:jc w:val="center"/>
            </w:pPr>
            <w:r>
              <w:rPr>
                <w:b/>
              </w:rPr>
            </w:r>
            <w:r>
              <w:rPr>
                <w:rFonts w:ascii="微軟正黑體" w:hAnsi="微軟正黑體"/>
                <w:sz w:val="19"/>
              </w:rPr>
              <w:t>BÊN B (BÊN BÁN) / 賣方</w:t>
            </w:r>
            <w:r>
              <w:br/>
            </w:r>
            <w:r>
              <w:rPr>
                <w:rFonts w:ascii="微軟正黑體" w:hAnsi="微軟正黑體"/>
                <w:sz w:val="19"/>
              </w:rPr>
              <w:t>CÔNG TY TNHH TOÀN CẦU HONG MING</w:t>
            </w:r>
            <w:r>
              <w:br/>
            </w:r>
            <w:r>
              <w:rPr>
                <w:rFonts w:ascii="微軟正黑體" w:hAnsi="微軟正黑體"/>
                <w:sz w:val="19"/>
              </w:rPr>
              <w:t>宏明環球有限公司</w:t>
            </w:r>
            <w:r>
              <w:br/>
            </w:r>
            <w:r>
              <w:rPr>
                <w:rFonts w:ascii="微軟正黑體" w:hAnsi="微軟正黑體"/>
                <w:sz w:val="19"/>
              </w:rPr>
              <w:t>Ký tên &amp; Đóng dấu / 簽名蓋章</w:t>
            </w:r>
            <w:r>
              <w:br/>
            </w:r>
            <w:r>
              <w:rPr>
                <w:rFonts w:ascii="微軟正黑體" w:hAnsi="微軟正黑體"/>
                <w:sz w:val="19"/>
              </w:rPr>
            </w:r>
            <w:r>
              <w:br/>
            </w:r>
            <w:r>
              <w:rPr>
                <w:rFonts w:ascii="微軟正黑體" w:hAnsi="微軟正黑體"/>
                <w:sz w:val="19"/>
              </w:rPr>
            </w:r>
            <w:r>
              <w:br/>
            </w:r>
            <w:r>
              <w:rPr>
                <w:rFonts w:ascii="微軟正黑體" w:hAnsi="微軟正黑體"/>
                <w:sz w:val="19"/>
              </w:rPr>
            </w:r>
            <w:r>
              <w:br/>
            </w:r>
            <w:r>
              <w:rPr>
                <w:rFonts w:ascii="微軟正黑體" w:hAnsi="微軟正黑體"/>
                <w:sz w:val="19"/>
              </w:rPr>
            </w:r>
            <w:r>
              <w:br/>
            </w:r>
            <w:r>
              <w:rPr>
                <w:rFonts w:ascii="微軟正黑體" w:hAnsi="微軟正黑體"/>
                <w:sz w:val="19"/>
              </w:rPr>
              <w:t>____________________________</w:t>
            </w:r>
            <w:r>
              <w:br/>
            </w:r>
            <w:r>
              <w:rPr>
                <w:rFonts w:ascii="微軟正黑體" w:hAnsi="微軟正黑體"/>
                <w:sz w:val="19"/>
              </w:rPr>
              <w:t>Ông TANG WEI LI – Tổng giám đốc</w:t>
            </w:r>
            <w:r>
              <w:br/>
            </w:r>
            <w:r>
              <w:rPr>
                <w:rFonts w:ascii="微軟正黑體" w:hAnsi="微軟正黑體"/>
                <w:sz w:val="19"/>
              </w:rPr>
              <w:t>Ngày / 日期: _____ / 10 / 2026</w:t>
            </w:r>
          </w:p>
        </w:tc>
      </w:tr>
    </w:tbl>
    <w:p w14:paraId="2751F999">
      <w:pPr>
        <w:spacing w:before="100" w:line="240" w:lineRule="auto"/>
        <w:jc w:val="center"/>
        <w:rPr>
          <w:color w:val="808080"/>
          <w:sz w:val="16"/>
          <w:lang w:val="vi-VN"/>
        </w:rPr>
      </w:pPr>
      <w:r>
        <w:rPr>
          <w:i/>
          <w:sz w:val="17"/>
        </w:rPr>
        <w:t>Biên bản này là một phần không tách rời của Hợp đồng HMV151020250001 / 本確認書為 HMV151020250001 合約不可分割之一部分。</w:t>
        <w:br/>
        <w:t>Biên bản được lập thành 02 (hai) bản có giá trị pháp lý như nhau, mỗi bên giữ 01 (một) bản để làm căn cứ thực hiện và thanh toán theo hợp đồng. / 本確認書一式兩份，雙方各執一份，具有同等效力，作為雙方履約及付款之依據。</w:t>
      </w:r>
    </w:p>
    <w:p w14:paraId="0FC05522">
      <w:pPr>
        <w:spacing w:before="100" w:line="240" w:lineRule="auto"/>
        <w:jc w:val="center"/>
      </w:pPr>
      <w:r/>
    </w:p>
    <w:sectPr>
      <w:footerReference r:id="rId5" w:type="default"/>
      <w:pgSz w:w="12240" w:h="15840"/>
      <w:pgMar w:top="765" w:right="822" w:bottom="765" w:left="822" w:header="283"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AMGD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AEC2D">
    <w:pPr>
      <w:pStyle w:val="18"/>
      <w:jc w:val="center"/>
    </w:pPr>
    <w:r>
      <w:rPr>
        <w:color w:val="808080"/>
        <w:sz w:val="16"/>
      </w:rPr>
      <w:t xml:space="preserve">HMV151020250001  |  Trang / 頁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2" w:lineRule="auto"/>
      </w:pPr>
      <w:r>
        <w:separator/>
      </w:r>
    </w:p>
  </w:footnote>
  <w:footnote w:type="continuationSeparator" w:id="1">
    <w:p>
      <w:pPr>
        <w:spacing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9493D"/>
    <w:rsid w:val="00701BCA"/>
    <w:rsid w:val="00740055"/>
    <w:rsid w:val="00AA1D8D"/>
    <w:rsid w:val="00B47730"/>
    <w:rsid w:val="00CB0664"/>
    <w:rsid w:val="00DB3704"/>
    <w:rsid w:val="00EB5220"/>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52" w:lineRule="auto"/>
    </w:pPr>
    <w:rPr>
      <w:rFonts w:ascii="Arial" w:hAnsi="Arial" w:cs="Arial" w:eastAsiaTheme="minorEastAsia"/>
      <w:sz w:val="21"/>
      <w:szCs w:val="22"/>
      <w:lang w:val="en-US" w:eastAsia="en-US" w:bidi="ar-SA"/>
    </w:rPr>
  </w:style>
  <w:style w:type="paragraph" w:styleId="2">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line="240" w:lineRule="auto"/>
    </w:pPr>
  </w:style>
  <w:style w:type="paragraph" w:styleId="19">
    <w:name w:val="header"/>
    <w:basedOn w:val="1"/>
    <w:link w:val="135"/>
    <w:unhideWhenUsed/>
    <w:qFormat/>
    <w:uiPriority w:val="99"/>
    <w:pPr>
      <w:tabs>
        <w:tab w:val="center" w:pos="4680"/>
        <w:tab w:val="right" w:pos="9360"/>
      </w:tabs>
      <w:spacing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3368</Words>
  <Characters>7865</Characters>
  <Lines>70</Lines>
  <Paragraphs>19</Paragraphs>
  <TotalTime>7</TotalTime>
  <ScaleCrop>false</ScaleCrop>
  <LinksUpToDate>false</LinksUpToDate>
  <CharactersWithSpaces>9487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2026-08-11T04:10:00Z</dcterms:created>
  <dc:creator>python-docx</dc:creator>
  <dc:description>generated by python-docx</dc:description>
  <cp:lastModifiedBy>Mưa雨</cp:lastModifiedBy>
  <dcterms:modified xsi:type="dcterms:W3CDTF">2026-08-11T09:50:56Z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