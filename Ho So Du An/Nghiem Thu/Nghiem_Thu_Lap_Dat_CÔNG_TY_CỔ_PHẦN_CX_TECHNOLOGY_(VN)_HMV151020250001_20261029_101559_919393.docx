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5EA97" w14:textId="77777777" w:rsidR="00F04117" w:rsidRDefault="00000000">
      <w:pPr>
        <w:pBdr>
          <w:bottom w:val="single" w:sz="6" w:space="4" w:color="2E75B6"/>
        </w:pBdr>
        <w:spacing w:after="60"/>
        <w:jc w:val="center"/>
      </w:pPr>
      <w:r>
        <w:rPr>
          <w:b/>
          <w:color w:val="1F4E79"/>
          <w:sz w:val="38"/>
        </w:rPr>
        <w:t>BIÊN BẢN</w:t>
      </w:r>
      <w:r>
        <w:rPr>
          <w:rFonts w:eastAsia="Arial"/>
          <w:b/>
          <w:bCs/>
          <w:color w:val="1F4E79"/>
          <w:sz w:val="36"/>
          <w:szCs w:val="36"/>
        </w:rPr>
        <w:t xml:space="preserve"> TIẾN ĐỘ LẮP ĐẶT</w:t>
      </w:r>
      <w:r>
        <w:rPr>
          <w:rFonts w:eastAsia="Arial"/>
          <w:b/>
          <w:bCs/>
          <w:color w:val="1F4E79"/>
          <w:sz w:val="36"/>
          <w:szCs w:val="36"/>
          <w:lang w:val="vi-VN"/>
        </w:rPr>
        <w:t xml:space="preserve"> VÀ</w:t>
      </w:r>
      <w:r>
        <w:rPr>
          <w:sz w:val="40"/>
          <w:szCs w:val="44"/>
          <w:lang w:val="vi-VN"/>
        </w:rPr>
        <w:t xml:space="preserve"> </w:t>
      </w:r>
      <w:r>
        <w:rPr>
          <w:b/>
          <w:color w:val="1F4E79"/>
          <w:sz w:val="38"/>
        </w:rPr>
        <w:t>NGHIỆM THU LẮP ĐẶT</w:t>
      </w:r>
    </w:p>
    <w:p w14:paraId="04457BA6" w14:textId="77777777" w:rsidR="00F04117" w:rsidRDefault="00000000">
      <w:pPr>
        <w:spacing w:after="160" w:line="240" w:lineRule="auto"/>
        <w:jc w:val="center"/>
      </w:pPr>
      <w:r>
        <w:rPr>
          <w:b/>
          <w:color w:val="1F4E79"/>
          <w:sz w:val="36"/>
          <w:szCs w:val="24"/>
        </w:rPr>
        <w:t>安裝進度及安裝驗收確認書</w:t>
      </w:r>
      <w:r>
        <w:rPr>
          <w:b/>
          <w:color w:val="1F4E79"/>
          <w:sz w:val="32"/>
          <w:lang w:val="vi-VN"/>
        </w:rPr>
        <w:br/>
      </w:r>
      <w:r>
        <w:rPr>
          <w:i/>
          <w:color w:val="666666"/>
        </w:rPr>
        <w:t>Installation Acceptance Confirmation</w:t>
      </w:r>
    </w:p>
    <w:tbl>
      <w:tblPr>
        <w:tblW w:w="0" w:type="auto"/>
        <w:jc w:val="center"/>
        <w:tblLayout w:type="fixed"/>
        <w:tblLook w:val="04A0" w:firstRow="1" w:lastRow="0" w:firstColumn="1" w:lastColumn="0" w:noHBand="0" w:noVBand="1"/>
      </w:tblPr>
      <w:tblGrid>
        <w:gridCol w:w="5103"/>
        <w:gridCol w:w="5103"/>
      </w:tblGrid>
      <w:tr w:rsidR="00F04117" w14:paraId="257D5851" w14:textId="77777777">
        <w:trPr>
          <w:jc w:val="center"/>
        </w:trPr>
        <w:tc>
          <w:tcPr>
            <w:tcW w:w="5103" w:type="dxa"/>
            <w:tcBorders>
              <w:top w:val="single" w:sz="4" w:space="0" w:color="A6A6A6"/>
              <w:left w:val="single" w:sz="4" w:space="0" w:color="A6A6A6"/>
              <w:bottom w:val="single" w:sz="4" w:space="0" w:color="A6A6A6"/>
              <w:right w:val="single" w:sz="4" w:space="0" w:color="A6A6A6"/>
            </w:tcBorders>
            <w:shd w:val="clear" w:color="auto" w:fill="D9EAF7"/>
            <w:tcMar>
              <w:top w:w="80" w:type="dxa"/>
              <w:left w:w="90" w:type="dxa"/>
              <w:bottom w:w="80" w:type="dxa"/>
              <w:right w:w="90" w:type="dxa"/>
            </w:tcMar>
            <w:vAlign w:val="center"/>
          </w:tcPr>
          <w:p w14:paraId="78A54C25" w14:textId="77777777" w:rsidR="00F04117" w:rsidRDefault="00000000">
            <w:r>
              <w:rPr>
                <w:rFonts w:ascii="微軟正黑體" w:hAnsi="微軟正黑體"/>
                <w:b/>
                <w:color w:val="1F4E79"/>
                <w:sz w:val="20"/>
              </w:rPr>
              <w:t>Số biên bản / 文件編號: 002_BIEN_BAN_NGHIEM_THU_BAN_GIAO_CX_</w:t>
            </w:r>
          </w:p>
        </w:tc>
        <w:tc>
          <w:tcPr>
            <w:tcW w:w="5103" w:type="dxa"/>
            <w:tcBorders>
              <w:top w:val="single" w:sz="4" w:space="0" w:color="A6A6A6"/>
              <w:left w:val="single" w:sz="4" w:space="0" w:color="A6A6A6"/>
              <w:bottom w:val="single" w:sz="4" w:space="0" w:color="A6A6A6"/>
              <w:right w:val="single" w:sz="4" w:space="0" w:color="A6A6A6"/>
            </w:tcBorders>
            <w:shd w:val="clear" w:color="auto" w:fill="D9EAF7"/>
            <w:tcMar>
              <w:top w:w="80" w:type="dxa"/>
              <w:left w:w="90" w:type="dxa"/>
              <w:bottom w:w="80" w:type="dxa"/>
              <w:right w:w="90" w:type="dxa"/>
            </w:tcMar>
            <w:vAlign w:val="center"/>
          </w:tcPr>
          <w:p w14:paraId="78671429" w14:textId="77777777" w:rsidR="00F04117" w:rsidRDefault="00000000">
            <w:r>
              <w:rPr>
                <w:rFonts w:ascii="微軟正黑體" w:hAnsi="微軟正黑體"/>
                <w:b/>
                <w:color w:val="1F4E79"/>
                <w:sz w:val="20"/>
              </w:rPr>
              <w:t>Liên quan HĐ / 合約編號: HMV151020250001</w:t>
            </w:r>
          </w:p>
        </w:tc>
      </w:tr>
    </w:tbl>
    <w:p w14:paraId="54B1D2CC" w14:textId="77777777" w:rsidR="00F04117" w:rsidRDefault="00000000">
      <w:pPr>
        <w:keepNext/>
        <w:pBdr>
          <w:bottom w:val="single" w:sz="8" w:space="1" w:color="1F4E79"/>
        </w:pBdr>
        <w:spacing w:before="160" w:after="60" w:line="240" w:lineRule="auto"/>
      </w:pPr>
      <w:r>
        <w:rPr>
          <w:b/>
          <w:color w:val="1F4E79"/>
          <w:sz w:val="26"/>
        </w:rPr>
        <w:t xml:space="preserve">I. THÔNG TIN HỢP ĐỒNG / </w:t>
      </w:r>
      <w:r>
        <w:rPr>
          <w:b/>
          <w:color w:val="1F4E79"/>
          <w:sz w:val="26"/>
        </w:rPr>
        <w:t>合約資訊</w:t>
      </w:r>
    </w:p>
    <w:tbl>
      <w:tblPr>
        <w:tblW w:w="0" w:type="auto"/>
        <w:jc w:val="center"/>
        <w:tblLayout w:type="fixed"/>
        <w:tblLook w:val="04A0" w:firstRow="1" w:lastRow="0" w:firstColumn="1" w:lastColumn="0" w:noHBand="0" w:noVBand="1"/>
      </w:tblPr>
      <w:tblGrid>
        <w:gridCol w:w="3118"/>
        <w:gridCol w:w="7087"/>
      </w:tblGrid>
      <w:tr w:rsidR="00F04117" w14:paraId="6F3008A7"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4F0BEDD" w14:textId="77777777" w:rsidR="00F04117" w:rsidRDefault="00000000">
            <w:pPr>
              <w:spacing w:line="240" w:lineRule="auto"/>
            </w:pPr>
            <w:r>
              <w:rPr>
                <w:color w:val="1F4E79"/>
                <w:sz w:val="19"/>
              </w:rPr>
              <w:t>Bên A (Bên Mua) / 買方</w:t>
              <w:br/>
              <w:t>CX TECHNOLOGY (VN) 股份有限公司</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D70D8F" w14:textId="77777777" w:rsidR="00F04117" w:rsidRDefault="00000000">
            <w:pPr>
              <w:spacing w:line="240" w:lineRule="auto"/>
            </w:pPr>
            <w:r>
              <w:rPr>
                <w:sz w:val="17"/>
              </w:rPr>
              <w:t>CÔNG TY CỔ PHẦN CX TECHNOLOGY (VN)</w:t>
            </w:r>
          </w:p>
        </w:tc>
      </w:tr>
      <w:tr w:rsidR="00F04117" w14:paraId="7B88D4B4"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0C8E97A" w14:textId="77777777" w:rsidR="00F04117" w:rsidRDefault="00000000">
            <w:pPr>
              <w:spacing w:line="240" w:lineRule="auto"/>
              <w:rPr>
                <w:lang w:eastAsia="zh-TW"/>
              </w:rPr>
            </w:pPr>
            <w:r>
              <w:rPr>
                <w:color w:val="1F4E79"/>
                <w:sz w:val="19"/>
              </w:rPr>
              <w:t>Bên B (Bên Bán) / 賣方</w:t>
              <w:br/>
              <w:t>浤詺資訊全球有限公司</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6B1BC12" w14:textId="77777777" w:rsidR="00F04117" w:rsidRDefault="00000000">
            <w:pPr>
              <w:spacing w:line="240" w:lineRule="auto"/>
            </w:pPr>
            <w:r>
              <w:rPr>
                <w:sz w:val="17"/>
              </w:rPr>
              <w:t>CÔNG TY TNHH TOÀN CẦU HONG MING (宏明環球有限公司)</w:t>
            </w:r>
          </w:p>
        </w:tc>
      </w:tr>
      <w:tr w:rsidR="00F04117" w14:paraId="6B3FC36D"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54F93F" w14:textId="77777777" w:rsidR="00F04117" w:rsidRDefault="00000000">
            <w:pPr>
              <w:spacing w:line="240" w:lineRule="auto"/>
            </w:pPr>
            <w:r>
              <w:rPr>
                <w:color w:val="1F4E79"/>
                <w:sz w:val="19"/>
              </w:rPr>
              <w:t>Hệ thống / 系統</w:t>
              <w:br/>
              <w:t>RFID 硬體（RFID Hardware）－ RFID 系統客製化軟體</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5EAC978" w14:textId="77777777" w:rsidR="00F04117" w:rsidRDefault="00000000">
            <w:pPr>
              <w:spacing w:line="240" w:lineRule="auto"/>
            </w:pPr>
            <w:r>
              <w:rPr>
                <w:sz w:val="17"/>
              </w:rPr>
              <w:t>RFID 硬體 (RFID Hardware) – Phần mềm tùy chỉnh chức năng hệ thống RFID</w:t>
            </w:r>
          </w:p>
        </w:tc>
      </w:tr>
      <w:tr w:rsidR="00F04117" w14:paraId="1A0EE964"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392DB4" w14:textId="77777777" w:rsidR="00F04117" w:rsidRDefault="00000000">
            <w:pPr>
              <w:spacing w:line="240" w:lineRule="auto"/>
            </w:pPr>
            <w:r>
              <w:rPr>
                <w:color w:val="1F4E79"/>
                <w:sz w:val="19"/>
              </w:rPr>
              <w:t xml:space="preserve">Ngày ký HĐ / </w:t>
            </w:r>
            <w:r>
              <w:rPr>
                <w:color w:val="1F4E79"/>
                <w:sz w:val="19"/>
              </w:rPr>
              <w:t>合約日期</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49B04AC" w14:textId="77777777" w:rsidR="00F04117" w:rsidRDefault="00000000">
            <w:pPr>
              <w:spacing w:line="240" w:lineRule="auto"/>
            </w:pPr>
            <w:r>
              <w:rPr>
                <w:sz w:val="19"/>
              </w:rPr>
              <w:t>09/12/2025</w:t>
            </w:r>
          </w:p>
        </w:tc>
      </w:tr>
      <w:tr w:rsidR="00F04117" w14:paraId="62F2F509"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91C6FED" w14:textId="77777777" w:rsidR="00F04117" w:rsidRDefault="00000000">
            <w:pPr>
              <w:spacing w:line="240" w:lineRule="auto"/>
              <w:rPr>
                <w:lang w:eastAsia="zh-TW"/>
              </w:rPr>
            </w:pPr>
            <w:r>
              <w:rPr>
                <w:color w:val="1F4E79"/>
                <w:sz w:val="19"/>
                <w:lang w:eastAsia="zh-TW"/>
              </w:rPr>
              <w:t xml:space="preserve">Giá trị HĐ / </w:t>
            </w:r>
            <w:r>
              <w:rPr>
                <w:color w:val="1F4E79"/>
                <w:sz w:val="19"/>
                <w:lang w:eastAsia="zh-TW"/>
              </w:rPr>
              <w:t>合約金額</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FEC5B1" w14:textId="77777777" w:rsidR="00F04117" w:rsidRDefault="00000000">
            <w:pPr>
              <w:spacing w:line="240" w:lineRule="auto"/>
            </w:pPr>
            <w:r>
              <w:rPr>
                <w:sz w:val="19"/>
              </w:rPr>
              <w:t>234.000.000 VNĐ</w:t>
            </w:r>
          </w:p>
        </w:tc>
      </w:tr>
    </w:tbl>
    <w:p w14:paraId="1DAF3D07" w14:textId="77777777" w:rsidR="00F04117" w:rsidRDefault="00000000">
      <w:pPr>
        <w:keepNext/>
        <w:pBdr>
          <w:bottom w:val="single" w:sz="8" w:space="1" w:color="1F4E79"/>
        </w:pBdr>
        <w:spacing w:before="160" w:after="60" w:line="240" w:lineRule="auto"/>
      </w:pPr>
      <w:r>
        <w:rPr>
          <w:b/>
          <w:color w:val="1F4E79"/>
          <w:sz w:val="26"/>
        </w:rPr>
        <w:t xml:space="preserve">II. CĂN CỨ &amp; NGUYÊN TẮC NGHIỆM THU / </w:t>
      </w:r>
      <w:r>
        <w:rPr>
          <w:b/>
          <w:color w:val="1F4E79"/>
          <w:sz w:val="26"/>
        </w:rPr>
        <w:t>驗收依據與原則</w:t>
      </w:r>
    </w:p>
    <w:p w14:paraId="66C4F874" w14:textId="77777777" w:rsidR="00F04117" w:rsidRDefault="00000000">
      <w:pPr>
        <w:spacing w:after="20" w:line="259" w:lineRule="auto"/>
      </w:pPr>
      <w:r>
        <w:rPr>
          <w:rFonts w:ascii="微軟正黑體" w:hAnsi="微軟正黑體"/>
          <w:sz w:val="19"/>
        </w:rPr>
        <w:t>1. Căn cứ Hợp đồng số HMV151020250001 ký ngày 09/12/2025 và Phụ lục 1 - Báo giá RFID 硬體 (RFID Hardware) – Phần mềm tùy chỉnh chức năng hệ thống RFID</w:t>
      </w:r>
    </w:p>
    <w:p w14:paraId="2D7C5BD9" w14:textId="77777777" w:rsidR="00F04117" w:rsidRDefault="00000000">
      <w:pPr>
        <w:spacing w:after="40" w:line="259" w:lineRule="auto"/>
        <w:rPr>
          <w:lang w:eastAsia="zh-TW"/>
        </w:rPr>
      </w:pPr>
      <w:r>
        <w:rPr>
          <w:rFonts w:ascii="微軟正黑體" w:hAnsi="微軟正黑體"/>
          <w:color w:val="666666"/>
          <w:sz w:val="19"/>
        </w:rPr>
        <w:t>1. 依據 2025/12/09 簽訂之合約 HMV151020250001 及附件一「RFID 硬體（RFID Hardware）－ RFID 系統客製化軟體」。</w:t>
      </w:r>
    </w:p>
    <w:p w14:paraId="16DC6847" w14:textId="77777777" w:rsidR="00F04117" w:rsidRDefault="00000000">
      <w:pPr>
        <w:spacing w:after="20" w:line="259" w:lineRule="auto"/>
      </w:pPr>
      <w:r>
        <w:rPr>
          <w:sz w:val="19"/>
        </w:rPr>
        <w:t>2. Bên Bán phối hợp với Bên Mua thực hiện lắp đặt, điều chỉnh, kiểm tra và nghiệm thu; tiêu chuẩn nghiệm thu thực hiện theo thông số kỹ thuật trong tài liệu phân tích hệ thống do hai bên xác nhận.</w:t>
      </w:r>
    </w:p>
    <w:p w14:paraId="20993A78" w14:textId="77777777" w:rsidR="00F04117" w:rsidRDefault="00000000">
      <w:pPr>
        <w:spacing w:after="40" w:line="259" w:lineRule="auto"/>
        <w:rPr>
          <w:lang w:eastAsia="zh-TW"/>
        </w:rPr>
      </w:pPr>
      <w:r>
        <w:rPr>
          <w:color w:val="666666"/>
          <w:sz w:val="19"/>
          <w:lang w:eastAsia="zh-TW"/>
        </w:rPr>
        <w:t xml:space="preserve">2. </w:t>
      </w:r>
      <w:r>
        <w:rPr>
          <w:color w:val="666666"/>
          <w:sz w:val="19"/>
          <w:lang w:eastAsia="zh-TW"/>
        </w:rPr>
        <w:t>乙方配合甲方進行安裝、調整、測試及驗收；驗收標準依雙方確認之系統分析文件與技術規格執行。</w:t>
      </w:r>
    </w:p>
    <w:p w14:paraId="3164DCCB" w14:textId="77777777" w:rsidR="00F04117" w:rsidRDefault="00000000">
      <w:pPr>
        <w:keepNext/>
        <w:pBdr>
          <w:bottom w:val="single" w:sz="8" w:space="1" w:color="1F4E79"/>
        </w:pBdr>
        <w:spacing w:before="160" w:after="60" w:line="240" w:lineRule="auto"/>
      </w:pPr>
      <w:r>
        <w:rPr>
          <w:b/>
          <w:color w:val="1F4E79"/>
          <w:sz w:val="26"/>
        </w:rPr>
        <w:t xml:space="preserve">III. HẠNG MỤC LẮP ĐẶT &amp; NGHIỆM THU / </w:t>
      </w:r>
      <w:r>
        <w:rPr>
          <w:b/>
          <w:color w:val="1F4E79"/>
          <w:sz w:val="26"/>
        </w:rPr>
        <w:t>安裝與驗收項目</w:t>
      </w:r>
    </w:p>
    <w:p w14:paraId="0577315D" w14:textId="77777777" w:rsidR="00F04117" w:rsidRDefault="00000000">
      <w:pPr>
        <w:spacing w:after="80"/>
      </w:pPr>
      <w:r>
        <w:rPr>
          <w:sz w:val="19"/>
        </w:rPr>
        <w:t xml:space="preserve">Hai bên tiến hành đối chiếu các hạng mục theo hợp đồng/phụ lục và xác nhận kết quả như sau: </w:t>
      </w:r>
      <w:r>
        <w:rPr>
          <w:color w:val="666666"/>
          <w:sz w:val="19"/>
        </w:rPr>
        <w:t>雙方依合約／附件逐項核對並確認如下：</w:t>
      </w:r>
    </w:p>
    <w:tbl>
      <w:tblPr>
        <w:tblW w:w="0" w:type="auto"/>
        <w:jc w:val="center"/>
        <w:tblLayout w:type="fixed"/>
        <w:tblLook w:val="04A0" w:firstRow="1" w:lastRow="0" w:firstColumn="1" w:lastColumn="0" w:noHBand="0" w:noVBand="1"/>
      </w:tblPr>
      <w:tblGrid>
        <w:gridCol w:w="7484"/>
        <w:gridCol w:w="1247"/>
        <w:gridCol w:w="1474"/>
      </w:tblGrid>
      <w:tr w:rsidR="00F04117" w14:paraId="05749E0E" w14:textId="77777777">
        <w:trPr>
          <w:tblHeader/>
          <w:jc w:val="center"/>
        </w:trPr>
        <w:tc>
          <w:tcPr>
            <w:tcW w:w="7484"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48AD798D" w14:textId="77777777" w:rsidR="00F04117" w:rsidRDefault="00000000">
            <w:pPr>
              <w:spacing w:line="240" w:lineRule="auto"/>
              <w:jc w:val="center"/>
            </w:pPr>
            <w:r>
              <w:rPr>
                <w:b/>
                <w:color w:val="FFFFFF"/>
                <w:sz w:val="16"/>
                <w:szCs w:val="20"/>
              </w:rPr>
              <w:t xml:space="preserve">Hạng mục / </w:t>
            </w:r>
            <w:r>
              <w:rPr>
                <w:b/>
                <w:color w:val="FFFFFF"/>
                <w:sz w:val="16"/>
                <w:szCs w:val="20"/>
              </w:rPr>
              <w:t>項目</w:t>
            </w:r>
          </w:p>
        </w:tc>
        <w:tc>
          <w:tcPr>
            <w:tcW w:w="1247"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421CFBFA" w14:textId="77777777" w:rsidR="00F04117" w:rsidRDefault="00000000">
            <w:pPr>
              <w:spacing w:line="240" w:lineRule="auto"/>
              <w:jc w:val="center"/>
              <w:rPr>
                <w:lang w:eastAsia="zh-TW"/>
              </w:rPr>
            </w:pPr>
            <w:r>
              <w:rPr>
                <w:b/>
                <w:bCs/>
                <w:color w:val="FFFFFF"/>
                <w:sz w:val="14"/>
                <w:szCs w:val="18"/>
                <w:lang w:eastAsia="zh-TW"/>
              </w:rPr>
              <w:t>XÁC NHẬN LẮP ĐẶT</w:t>
            </w:r>
            <w:r>
              <w:rPr>
                <w:b/>
                <w:color w:val="FFFFFF"/>
                <w:sz w:val="14"/>
                <w:szCs w:val="18"/>
                <w:lang w:eastAsia="zh-TW"/>
              </w:rPr>
              <w:t xml:space="preserve"> </w:t>
            </w:r>
            <w:r>
              <w:rPr>
                <w:b/>
                <w:color w:val="FFFFFF"/>
                <w:sz w:val="14"/>
                <w:szCs w:val="18"/>
                <w:lang w:val="vi-VN" w:eastAsia="zh-TW"/>
              </w:rPr>
              <w:br/>
            </w:r>
            <w:r>
              <w:rPr>
                <w:b/>
                <w:bCs/>
                <w:color w:val="FFFFFF"/>
                <w:sz w:val="14"/>
                <w:szCs w:val="18"/>
                <w:lang w:eastAsia="zh-TW"/>
              </w:rPr>
              <w:t>安裝確認</w:t>
            </w:r>
          </w:p>
        </w:tc>
        <w:tc>
          <w:tcPr>
            <w:tcW w:w="1474"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6CFB72EB" w14:textId="77777777" w:rsidR="00F04117" w:rsidRDefault="00000000">
            <w:pPr>
              <w:spacing w:line="240" w:lineRule="auto"/>
              <w:jc w:val="center"/>
              <w:rPr>
                <w:sz w:val="14"/>
                <w:szCs w:val="18"/>
              </w:rPr>
            </w:pPr>
            <w:r>
              <w:rPr>
                <w:b/>
                <w:bCs/>
                <w:color w:val="FFFFFF"/>
                <w:sz w:val="14"/>
                <w:szCs w:val="18"/>
              </w:rPr>
              <w:t>XÁC NHẬN NGHIỆM THU</w:t>
            </w:r>
            <w:r>
              <w:rPr>
                <w:b/>
                <w:color w:val="FFFFFF"/>
                <w:sz w:val="14"/>
                <w:szCs w:val="18"/>
              </w:rPr>
              <w:t xml:space="preserve"> </w:t>
            </w:r>
            <w:r>
              <w:rPr>
                <w:b/>
                <w:color w:val="FFFFFF"/>
                <w:sz w:val="14"/>
                <w:szCs w:val="18"/>
                <w:lang w:val="vi-VN"/>
              </w:rPr>
              <w:br/>
            </w:r>
            <w:r>
              <w:rPr>
                <w:b/>
                <w:bCs/>
                <w:color w:val="FFFFFF"/>
                <w:sz w:val="14"/>
                <w:szCs w:val="18"/>
              </w:rPr>
              <w:t>驗收確認</w:t>
            </w:r>
          </w:p>
        </w:tc>
      </w:tr>
      <w:tr w:rsidR="00F04117" w14:paraId="0DE6D25F"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1. Xác nhận mở vụ án / 立案確認, Yêu cầu xác nhận / 需求確認</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44CAF931"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2. Mỗi máy có thể quét các nhân viên vận hành máy khác nhau khi vào và ra khỏi trạm.\n進出站時每個機台都可以掃不同的機台操作者Máy quét mã vạch được tối ưu hóa để lựa chọn máy bằng cách nhấp chuột。掃描機台條碼優化為點選機台方式。</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67CFD7F4"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3. Quét nhiều ID nhân viên để vào và ra khỏi trạm.\n進出站可刷複數人員工號。</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1B069BA2"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4. QR條碼掃描\nQuét mã vạch QR</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5A135DB4"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5. 特定人員解除綁定權限控管\nHủy ràng buộc quyền cho nhân viên cụ thể</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3608F5EA" w14:textId="77777777">
        <w:trPr>
          <w:cantSplit/>
          <w:trHeight w:val="531"/>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6. RFID離線模式可以自動切換\nChế độ ngoại tuyến RFID có thể chuyển đổi tự động</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6640E706"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7. 增加Run Card查詢條件\nThêm điều kiện truy vấn Run Card</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bl>
    <w:p w14:paraId="31F6C880" w14:textId="77777777" w:rsidR="00F04117" w:rsidRDefault="00000000">
      <w:pPr>
        <w:keepNext/>
        <w:pBdr>
          <w:bottom w:val="single" w:sz="8" w:space="1" w:color="1F4E79"/>
        </w:pBdr>
        <w:spacing w:before="160" w:after="60" w:line="240" w:lineRule="auto"/>
      </w:pPr>
      <w:r>
        <w:rPr>
          <w:b/>
          <w:color w:val="1F4E79"/>
          <w:sz w:val="26"/>
        </w:rPr>
        <w:t xml:space="preserve">IV. KẾT QUẢ NGHIỆM THU / </w:t>
      </w:r>
      <w:r>
        <w:rPr>
          <w:b/>
          <w:color w:val="1F4E79"/>
          <w:sz w:val="26"/>
        </w:rPr>
        <w:t>驗收結果</w:t>
      </w:r>
    </w:p>
    <w:p w14:paraId="6376B4D5" w14:textId="77777777" w:rsidR="00F04117" w:rsidRDefault="00000000">
      <w:pPr>
        <w:spacing w:after="40" w:line="259" w:lineRule="auto"/>
        <w:rPr>
          <w:lang w:eastAsia="zh-TW"/>
        </w:rPr>
      </w:pPr>
      <w:r>
        <w:rPr>
          <w:sz w:val="19"/>
        </w:rPr>
        <w:t xml:space="preserve">Qua kiểm tra và đối chiếu, hai bên xác nhận các hạng mục nêu tại Mục III đã được Bên B hoàn thành lắp đặt, triển khai, điều chỉnh và kiểm tra. </w:t>
      </w:r>
      <w:r>
        <w:rPr>
          <w:b/>
          <w:color w:val="1F4E79"/>
          <w:sz w:val="19"/>
          <w:lang w:eastAsia="zh-TW"/>
        </w:rPr>
        <w:t>Kết quả nghiệm thu: ĐẠT YÊU CẦU.</w:t>
      </w:r>
    </w:p>
    <w:p w14:paraId="5C044384" w14:textId="77777777" w:rsidR="00F04117" w:rsidRDefault="00000000">
      <w:pPr>
        <w:spacing w:after="40" w:line="259" w:lineRule="auto"/>
        <w:rPr>
          <w:lang w:eastAsia="zh-TW"/>
        </w:rPr>
      </w:pPr>
      <w:r>
        <w:rPr>
          <w:color w:val="666666"/>
          <w:sz w:val="19"/>
          <w:lang w:eastAsia="zh-TW"/>
        </w:rPr>
        <w:t>經檢查與逐項核對，雙方確認乙方已完成第三項所列內容之安裝、部署、調整及測試。</w:t>
      </w:r>
      <w:r>
        <w:rPr>
          <w:b/>
          <w:color w:val="1F4E79"/>
          <w:sz w:val="19"/>
          <w:lang w:eastAsia="zh-TW"/>
        </w:rPr>
        <w:t>驗收結果：合格。</w:t>
      </w:r>
    </w:p>
    <w:p w14:paraId="2A9F0DA0" w14:textId="77777777" w:rsidR="00F04117" w:rsidRDefault="00000000">
      <w:pPr>
        <w:keepNext/>
        <w:pBdr>
          <w:bottom w:val="single" w:sz="8" w:space="1" w:color="1F4E79"/>
        </w:pBdr>
        <w:spacing w:before="160" w:after="60" w:line="240" w:lineRule="auto"/>
        <w:rPr>
          <w:lang w:eastAsia="zh-TW"/>
        </w:rPr>
      </w:pPr>
      <w:r/>
      <w:r>
        <w:rPr>
          <w:rFonts w:ascii="微軟正黑體" w:hAnsi="微軟正黑體"/>
          <w:b/>
          <w:color w:val="1F4E79"/>
          <w:sz w:val="26"/>
        </w:rPr>
        <w:t>V. ĐỀ NGHỊ THANH TOÁN GIAI ĐOẠN 2 &amp; 3 / 第二、三期款項付款申請</w:t>
      </w:r>
    </w:p>
    <w:p w14:paraId="32DA7177" w14:textId="77777777" w:rsidR="00F04117" w:rsidRDefault="00000000">
      <w:pPr>
        <w:spacing w:after="40" w:line="259" w:lineRule="auto"/>
      </w:pPr>
      <w:r>
        <w:rPr>
          <w:rFonts w:ascii="微軟正黑體" w:hAnsi="微軟正黑體"/>
          <w:sz w:val="19"/>
        </w:rPr>
        <w:t>Căn cứ điều khoản thanh toán của Hợp đồng HMV151020250001 và kết quả nghiệm thu nêu trên, Bên B đề nghị Bên A thanh toán các khoản sau:</w:t>
      </w:r>
    </w:p>
    <w:p w14:paraId="013FC0DE" w14:textId="77777777" w:rsidR="00F04117" w:rsidRDefault="00000000">
      <w:pPr>
        <w:spacing w:after="80" w:line="259" w:lineRule="auto"/>
        <w:rPr>
          <w:lang w:eastAsia="zh-TW"/>
        </w:rPr>
      </w:pPr>
      <w:r>
        <w:rPr>
          <w:rFonts w:ascii="微軟正黑體" w:hAnsi="微軟正黑體"/>
          <w:color w:val="666666"/>
          <w:sz w:val="19"/>
        </w:rPr>
        <w:t>依據 HMV151020250001 合約付款條款及上述驗收結果，乙方請求甲方支付下列款項：</w:t>
      </w:r>
    </w:p>
    <w:tbl>
      <w:tblPr>
        <w:tblW w:w="0" w:type="auto"/>
        <w:jc w:val="center"/>
        <w:tblLayout w:type="fixed"/>
        <w:tblLook w:val="04A0" w:firstRow="1" w:lastRow="0" w:firstColumn="1" w:lastColumn="0" w:noHBand="0" w:noVBand="1"/>
      </w:tblPr>
      <w:tblGrid>
        <w:gridCol w:w="1587"/>
        <w:gridCol w:w="4082"/>
        <w:gridCol w:w="1247"/>
        <w:gridCol w:w="3288"/>
      </w:tblGrid>
      <w:tr w:rsidR="00F04117" w14:paraId="6B9A9157" w14:textId="77777777">
        <w:trPr>
          <w:tblHeader/>
          <w:jc w:val="center"/>
        </w:trPr>
        <w:tc>
          <w:tcPr>
            <w:tcW w:w="15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1F4E79"/>
          </w:tcPr>
          <w:p w14:paraId="05D6C7F0" w14:textId="77777777" w:rsidR="00F04117" w:rsidRDefault="00000000">
            <w:pPr>
              <w:spacing w:line="240" w:lineRule="auto"/>
              <w:jc w:val="center"/>
            </w:pPr>
            <w:r>
              <w:rPr>
                <w:rFonts w:ascii="微軟正黑體" w:hAnsi="微軟正黑體"/>
                <w:b/>
                <w:color w:val="FFFFFF"/>
                <w:sz w:val="18"/>
              </w:rPr>
              <w:t xml:space="preserve">Giai đoạn / </w:t>
            </w:r>
            <w:r>
              <w:rPr>
                <w:rFonts w:ascii="微軟正黑體" w:hAnsi="微軟正黑體"/>
                <w:b/>
                <w:color w:val="FFFFFF"/>
                <w:sz w:val="18"/>
              </w:rPr>
              <w:t>期別</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1F4E79"/>
          </w:tcPr>
          <w:p w14:paraId="1BC0FA03" w14:textId="77777777" w:rsidR="00F04117" w:rsidRDefault="00000000">
            <w:pPr>
              <w:spacing w:line="240" w:lineRule="auto"/>
              <w:jc w:val="center"/>
            </w:pPr>
            <w:r>
              <w:rPr>
                <w:rFonts w:ascii="微軟正黑體" w:hAnsi="微軟正黑體"/>
                <w:b/>
                <w:color w:val="FFFFFF"/>
                <w:sz w:val="18"/>
              </w:rPr>
              <w:t xml:space="preserve">Điều kiện thanh toán / </w:t>
            </w:r>
            <w:r>
              <w:rPr>
                <w:rFonts w:ascii="微軟正黑體" w:hAnsi="微軟正黑體"/>
                <w:b/>
                <w:color w:val="FFFFFF"/>
                <w:sz w:val="18"/>
              </w:rPr>
              <w:t>付款條件</w:t>
            </w:r>
          </w:p>
        </w:tc>
        <w:tc>
          <w:tcPr>
            <w:tcW w:w="124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1F4E79"/>
          </w:tcPr>
          <w:p w14:paraId="5544106D" w14:textId="77777777" w:rsidR="00F04117" w:rsidRDefault="00000000">
            <w:pPr>
              <w:spacing w:line="240" w:lineRule="auto"/>
              <w:jc w:val="center"/>
            </w:pPr>
            <w:r>
              <w:rPr>
                <w:rFonts w:ascii="微軟正黑體" w:hAnsi="微軟正黑體"/>
                <w:b/>
                <w:color w:val="FFFFFF"/>
                <w:sz w:val="18"/>
              </w:rPr>
              <w:t xml:space="preserve">Tỷ lệ / </w:t>
            </w:r>
            <w:r>
              <w:rPr>
                <w:rFonts w:ascii="微軟正黑體" w:hAnsi="微軟正黑體"/>
                <w:b/>
                <w:color w:val="FFFFFF"/>
                <w:sz w:val="18"/>
              </w:rPr>
              <w:t>比例</w:t>
            </w:r>
          </w:p>
        </w:tc>
        <w:tc>
          <w:tcPr>
            <w:tcW w:w="3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1F4E79"/>
          </w:tcPr>
          <w:p w14:paraId="2F36FD27" w14:textId="77777777" w:rsidR="00F04117" w:rsidRDefault="00000000">
            <w:pPr>
              <w:spacing w:line="240" w:lineRule="auto"/>
              <w:jc w:val="center"/>
            </w:pPr>
            <w:r>
              <w:rPr>
                <w:rFonts w:ascii="微軟正黑體" w:hAnsi="微軟正黑體"/>
                <w:b/>
                <w:color w:val="FFFFFF"/>
                <w:sz w:val="18"/>
              </w:rPr>
              <w:t xml:space="preserve">Số tiền / </w:t>
            </w:r>
            <w:r>
              <w:rPr>
                <w:rFonts w:ascii="微軟正黑體" w:hAnsi="微軟正黑體"/>
                <w:b/>
                <w:color w:val="FFFFFF"/>
                <w:sz w:val="18"/>
              </w:rPr>
              <w:t>金額</w:t>
            </w:r>
          </w:p>
        </w:tc>
      </w:tr>
      <w:tr w:rsidR="00F04117" w14:paraId="6A738720"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val="0"/>
                <w:sz w:val="18"/>
              </w:rPr>
              <w:t>GIAI ĐOẠN 2</w:t>
            </w:r>
            <w:r>
              <w:br/>
            </w:r>
            <w:r>
              <w:rPr>
                <w:rFonts w:ascii="微軟正黑體" w:hAnsi="微軟正黑體"/>
                <w:b w:val="0"/>
                <w:sz w:val="18"/>
              </w:rPr>
              <w:t>第二期</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8"/>
              </w:rPr>
              <w:t>Sau khi triển khai sản phẩm đưa vào sử dụng</w:t>
            </w:r>
            <w:r>
              <w:br/>
            </w:r>
            <w:r>
              <w:rPr>
                <w:rFonts w:ascii="微軟正黑體" w:hAnsi="微軟正黑體"/>
                <w:b w:val="0"/>
                <w:sz w:val="18"/>
              </w:rPr>
              <w:t>產品安裝後</w:t>
            </w:r>
          </w:p>
        </w:tc>
        <w:tc>
          <w:tcPr>
            <w:tcW w:w="124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val="0"/>
                <w:sz w:val="18"/>
              </w:rPr>
              <w:t>40%</w:t>
            </w:r>
          </w:p>
        </w:tc>
        <w:tc>
          <w:tcPr>
            <w:tcW w:w="3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right"/>
            </w:pPr>
            <w:r/>
            <w:r>
              <w:rPr>
                <w:rFonts w:ascii="微軟正黑體" w:hAnsi="微軟正黑體"/>
                <w:b w:val="0"/>
                <w:sz w:val="19"/>
              </w:rPr>
              <w:t>93.600.000 VND</w:t>
            </w:r>
          </w:p>
        </w:tc>
      </w:tr>
      <w:tr w:rsidR="00F04117" w14:paraId="0EDCD0AA"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val="0"/>
                <w:sz w:val="18"/>
              </w:rPr>
              <w:t>GIAI ĐOẠN 3</w:t>
            </w:r>
            <w:r>
              <w:br/>
            </w:r>
            <w:r>
              <w:rPr>
                <w:rFonts w:ascii="微軟正黑體" w:hAnsi="微軟正黑體"/>
                <w:b w:val="0"/>
                <w:sz w:val="18"/>
              </w:rPr>
              <w:t>第三期</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8"/>
              </w:rPr>
              <w:t>Khi nghiệm thu đạt tiêu chuẩn</w:t>
            </w:r>
            <w:r>
              <w:br/>
            </w:r>
            <w:r>
              <w:rPr>
                <w:rFonts w:ascii="微軟正黑體" w:hAnsi="微軟正黑體"/>
                <w:b w:val="0"/>
                <w:sz w:val="18"/>
              </w:rPr>
              <w:t>驗收合格時</w:t>
            </w:r>
          </w:p>
        </w:tc>
        <w:tc>
          <w:tcPr>
            <w:tcW w:w="124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val="0"/>
                <w:sz w:val="18"/>
              </w:rPr>
              <w:t>20%</w:t>
            </w:r>
          </w:p>
        </w:tc>
        <w:tc>
          <w:tcPr>
            <w:tcW w:w="3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right"/>
            </w:pPr>
            <w:r/>
            <w:r>
              <w:rPr>
                <w:rFonts w:ascii="微軟正黑體" w:hAnsi="微軟正黑體"/>
                <w:b w:val="0"/>
                <w:sz w:val="19"/>
              </w:rPr>
              <w:t>46.800.000 VND</w:t>
            </w:r>
          </w:p>
        </w:tc>
      </w:tr>
      <w:tr w:rsidR="00F04117" w14:paraId="0EDCD0AA"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FFC000"/>
          </w:tcPr>
          <w:p>
            <w:pPr>
              <w:jc w:val="center"/>
            </w:pPr>
            <w:r/>
            <w:r>
              <w:rPr>
                <w:rFonts w:ascii="微軟正黑體" w:hAnsi="微軟正黑體"/>
                <w:b w:val="0"/>
                <w:sz w:val="18"/>
              </w:rPr>
              <w:t>TỔNG CỘNG</w:t>
            </w:r>
            <w:r>
              <w:br/>
            </w:r>
            <w:r>
              <w:rPr>
                <w:rFonts w:ascii="微軟正黑體" w:hAnsi="微軟正黑體"/>
                <w:b w:val="0"/>
                <w:sz w:val="18"/>
              </w:rPr>
              <w:t>合計</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FFC000"/>
          </w:tcPr>
          <w:p>
            <w:pPr>
              <w:jc w:val="left"/>
            </w:pPr>
            <w:r/>
            <w:r>
              <w:rPr>
                <w:rFonts w:ascii="微軟正黑體" w:hAnsi="微軟正黑體"/>
                <w:b w:val="0"/>
                <w:sz w:val="18"/>
              </w:rPr>
            </w:r>
          </w:p>
        </w:tc>
        <w:tc>
          <w:tcPr>
            <w:tcW w:w="124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FFC000"/>
          </w:tcPr>
          <w:p>
            <w:pPr>
              <w:jc w:val="center"/>
            </w:pPr>
            <w:r/>
            <w:r>
              <w:rPr>
                <w:rFonts w:ascii="微軟正黑體" w:hAnsi="微軟正黑體"/>
                <w:b w:val="0"/>
                <w:sz w:val="18"/>
              </w:rPr>
              <w:t>60%</w:t>
            </w:r>
          </w:p>
        </w:tc>
        <w:tc>
          <w:tcPr>
            <w:tcW w:w="3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FFC000"/>
          </w:tcPr>
          <w:p>
            <w:pPr>
              <w:jc w:val="right"/>
            </w:pPr>
            <w:r/>
            <w:r>
              <w:rPr>
                <w:rFonts w:ascii="微軟正黑體" w:hAnsi="微軟正黑體"/>
                <w:b w:val="0"/>
                <w:sz w:val="19"/>
              </w:rPr>
              <w:t>140.400.000 VND</w:t>
            </w:r>
          </w:p>
        </w:tc>
      </w:tr>
    </w:tbl>
    <w:p>
      <w:r>
        <w:rPr>
          <w:rFonts w:ascii="微軟正黑體" w:hAnsi="微軟正黑體"/>
          <w:b/>
          <w:color w:val="1F4E79"/>
          <w:sz w:val="18"/>
        </w:rPr>
        <w:t xml:space="preserve">Giai đoạn 2 / 第二期: </w:t>
      </w:r>
      <w:r>
        <w:rPr>
          <w:rFonts w:ascii="微軟正黑體" w:hAnsi="微軟正黑體"/>
          <w:b w:val="0"/>
          <w:sz w:val="18"/>
        </w:rPr>
        <w:t>Chín mươi ba triệu sáu trăm nghìn đồng chẵn. 越南盾玖仟參佰陸拾萬整。</w:t>
      </w:r>
    </w:p>
    <w:p>
      <w:r>
        <w:rPr>
          <w:rFonts w:ascii="微軟正黑體" w:hAnsi="微軟正黑體"/>
          <w:b/>
          <w:color w:val="1F4E79"/>
          <w:sz w:val="18"/>
        </w:rPr>
        <w:t xml:space="preserve">Giai đoạn 3 / 第三期: </w:t>
      </w:r>
      <w:r>
        <w:rPr>
          <w:rFonts w:ascii="微軟正黑體" w:hAnsi="微軟正黑體"/>
          <w:b w:val="0"/>
          <w:sz w:val="18"/>
        </w:rPr>
        <w:t>Bốn mươi sáu triệu tám trăm nghìn đồng chẵn. 越南盾肆仟陸佰捌拾萬整。</w:t>
      </w:r>
    </w:p>
    <w:p>
      <w:r>
        <w:rPr>
          <w:rFonts w:ascii="微軟正黑體" w:hAnsi="微軟正黑體"/>
          <w:b/>
          <w:color w:val="1F4E79"/>
          <w:sz w:val="18"/>
        </w:rPr>
        <w:t xml:space="preserve">Tổng cộng / 合計: </w:t>
      </w:r>
      <w:r>
        <w:rPr>
          <w:rFonts w:ascii="微軟正黑體" w:hAnsi="微軟正黑體"/>
          <w:b w:val="0"/>
          <w:sz w:val="18"/>
        </w:rPr>
        <w:t>Một trăm bốn mươi triệu bốn trăm nghìn đồng chẵn. 越南盾壹億肆仟零肆拾萬整。</w:t>
      </w:r>
    </w:p>
    <w:p>
      <w:r>
        <w:rPr>
          <w:rFonts w:ascii="微軟正黑體" w:hAnsi="微軟正黑體"/>
          <w:b/>
          <w:sz w:val="18"/>
        </w:rPr>
        <w:t xml:space="preserve">Thuế VAT / 增值稅: </w:t>
      </w:r>
      <w:r>
        <w:rPr>
          <w:rFonts w:ascii="微軟正黑體" w:hAnsi="微軟正黑體"/>
          <w:b w:val="0"/>
          <w:sz w:val="18"/>
        </w:rPr>
        <w:t>Theo quy định tại thời điểm xuất hóa đơn / 依發票開立時之規定另計。</w:t>
      </w:r>
    </w:p>
    <w:p>
      <w:r>
        <w:rPr>
          <w:rFonts w:ascii="微軟正黑體" w:hAnsi="微軟正黑體"/>
          <w:b/>
          <w:color w:val="1F4E79"/>
          <w:sz w:val="26"/>
        </w:rPr>
        <w:t>VI. KẾT LUẬN &amp; XÁC NHẬN / 結論與確認</w:t>
      </w:r>
    </w:p>
    <w:p>
      <w:r>
        <w:rPr>
          <w:rFonts w:ascii="微軟正黑體" w:hAnsi="微軟正黑體"/>
          <w:b w:val="0"/>
          <w:sz w:val="19"/>
        </w:rPr>
        <w:t>Hai bên thống nhất xác nhận các hạng mục lắp đặt nêu trên đã hoàn thành và nghiệm thu đạt yêu cầu. Việc ký biên bản này là căn cứ xác nhận Bên B đã đáp ứng điều kiện thanh toán Giai đoạn 2 (40%) và Giai đoạn 3 (20%) theo Hợp đồng. Bên A thực hiện thanh toán tổng cộng 60% giá trị hợp đồng, tương đương 140.400.000 VND, theo quy định của Hợp đồng.</w:t>
      </w:r>
    </w:p>
    <w:p>
      <w:r>
        <w:rPr>
          <w:rFonts w:ascii="微軟正黑體" w:hAnsi="微軟正黑體"/>
          <w:b w:val="0"/>
          <w:sz w:val="19"/>
        </w:rPr>
        <w:t>雙方同意確認上述安裝項目已完成並驗收合格。本確認書簽署後，作為乙方已符合合約第二期（40%）及第三期（20%）付款條件之依據。甲方依合約規定支付合計 60% 合約金額，即 140.400.000 VND。</w:t>
      </w:r>
    </w:p>
    <w:p>
      <w:r>
        <w:rPr>
          <w:rFonts w:ascii="微軟正黑體" w:hAnsi="微軟正黑體"/>
          <w:b w:val="0"/>
          <w:sz w:val="19"/>
        </w:rPr>
      </w:r>
    </w:p>
    <w:p>
      <w:r>
        <w:rPr>
          <w:rFonts w:ascii="微軟正黑體" w:hAnsi="微軟正黑體"/>
          <w:b w:val="0"/>
          <w:sz w:val="19"/>
        </w:rPr>
      </w:r>
    </w:p>
    <w:p w14:paraId="52FED3D0" w14:textId="77777777" w:rsidR="00F04117" w:rsidRDefault="00000000">
      <w:pPr>
        <w:keepNext/>
        <w:spacing w:before="40" w:after="60" w:line="240" w:lineRule="auto"/>
        <w:jc w:val="center"/>
        <w:rPr>
          <w:lang w:eastAsia="zh-TW"/>
        </w:rPr>
      </w:pPr>
      <w:r>
        <w:rPr>
          <w:b/>
          <w:color w:val="1F4E79"/>
          <w:sz w:val="26"/>
          <w:lang w:eastAsia="zh-TW"/>
        </w:rPr>
        <w:t xml:space="preserve">CHỮ KÝ XÁC NHẬN / </w:t>
      </w:r>
      <w:r>
        <w:rPr>
          <w:b/>
          <w:color w:val="1F4E79"/>
          <w:sz w:val="26"/>
          <w:lang w:eastAsia="zh-TW"/>
        </w:rPr>
        <w:t>簽署確認</w:t>
      </w:r>
    </w:p>
    <w:tbl>
      <w:tblPr>
        <w:tblW w:w="0" w:type="auto"/>
        <w:jc w:val="center"/>
        <w:tblLayout w:type="fixed"/>
        <w:tblLook w:val="04A0" w:firstRow="1" w:lastRow="0" w:firstColumn="1" w:lastColumn="0" w:noHBand="0" w:noVBand="1"/>
      </w:tblPr>
      <w:tblGrid>
        <w:gridCol w:w="5103"/>
        <w:gridCol w:w="5103"/>
      </w:tblGrid>
      <w:tr w:rsidR="00F04117" w14:paraId="53C8C917" w14:textId="77777777">
        <w:trPr>
          <w:trHeight w:val="2664"/>
          <w:jc w:val="center"/>
        </w:trPr>
        <w:tc>
          <w:tcPr>
            <w:tcW w:w="5103" w:type="dxa"/>
            <w:tcBorders>
              <w:top w:val="single" w:sz="4" w:space="0" w:color="A6A6A6"/>
              <w:left w:val="single" w:sz="4" w:space="0" w:color="A6A6A6"/>
              <w:bottom w:val="single" w:sz="4" w:space="0" w:color="A6A6A6"/>
              <w:right w:val="single" w:sz="4" w:space="0" w:color="A6A6A6"/>
            </w:tcBorders>
            <w:shd w:val="clear" w:color="auto" w:fill="EAF2F8"/>
            <w:tcMar>
              <w:top w:w="80" w:type="dxa"/>
              <w:left w:w="90" w:type="dxa"/>
              <w:bottom w:w="80" w:type="dxa"/>
              <w:right w:w="90" w:type="dxa"/>
            </w:tcMar>
            <w:vAlign w:val="center"/>
          </w:tcPr>
          <w:p w14:paraId="1510B28C" w14:textId="77777777" w:rsidR="00F04117" w:rsidRDefault="00000000">
            <w:pPr>
              <w:jc w:val="center"/>
            </w:pPr>
            <w:r>
              <w:rPr>
                <w:b/>
                <w:color w:val="1F4E79"/>
                <w:sz w:val="20"/>
              </w:rPr>
              <w:t xml:space="preserve">BÊN A (BÊN MUA) / </w:t>
            </w:r>
            <w:r>
              <w:rPr>
                <w:b/>
                <w:color w:val="1F4E79"/>
                <w:sz w:val="20"/>
              </w:rPr>
              <w:t>買方</w:t>
            </w:r>
          </w:p>
          <w:p w14:paraId="3C9E727C" w14:textId="77777777" w:rsidR="00F04117" w:rsidRDefault="00000000">
            <w:pPr>
              <w:jc w:val="center"/>
            </w:pPr>
            <w:r/>
            <w:r>
              <w:rPr>
                <w:rFonts w:ascii="微軟正黑體" w:hAnsi="微軟正黑體"/>
                <w:b/>
                <w:sz w:val="19"/>
              </w:rPr>
              <w:t>CÔNG TY CỔ PHẦN CX TECHNOLOGY (VN)</w:t>
            </w:r>
          </w:p>
          <w:p w14:paraId="259ADFC8" w14:textId="77777777" w:rsidR="00F04117" w:rsidRDefault="00000000">
            <w:pPr>
              <w:jc w:val="center"/>
            </w:pPr>
            <w:r>
              <w:rPr>
                <w:sz w:val="18"/>
              </w:rPr>
              <w:t xml:space="preserve">Ký tên &amp; Đóng dấu / </w:t>
            </w:r>
            <w:r>
              <w:rPr>
                <w:sz w:val="18"/>
              </w:rPr>
              <w:t>簽名蓋章</w:t>
            </w:r>
          </w:p>
          <w:p w14:paraId="4187C23D" w14:textId="77777777" w:rsidR="00F04117" w:rsidRDefault="00000000">
            <w:pPr>
              <w:jc w:val="center"/>
            </w:pPr>
            <w:r>
              <w:rPr>
                <w:sz w:val="18"/>
              </w:rPr>
              <w:br/>
            </w:r>
            <w:r>
              <w:rPr>
                <w:sz w:val="18"/>
              </w:rPr>
              <w:br/>
            </w:r>
            <w:r>
              <w:rPr>
                <w:sz w:val="18"/>
              </w:rPr>
              <w:br/>
              <w:t>____________________________</w:t>
            </w:r>
          </w:p>
          <w:p w14:paraId="10337C0C" w14:textId="77777777" w:rsidR="00F04117" w:rsidRDefault="00000000">
            <w:pPr>
              <w:jc w:val="center"/>
            </w:pPr>
            <w:r>
              <w:rPr>
                <w:sz w:val="18"/>
              </w:rPr>
              <w:t xml:space="preserve">Ngày / </w:t>
            </w:r>
            <w:r>
              <w:rPr>
                <w:sz w:val="18"/>
              </w:rPr>
              <w:t>日期</w:t>
            </w:r>
            <w:r>
              <w:rPr>
                <w:sz w:val="18"/>
              </w:rPr>
              <w:t>: _____ / _____ / 2026</w:t>
            </w:r>
          </w:p>
        </w:tc>
        <w:tc>
          <w:tcPr>
            <w:tcW w:w="5103" w:type="dxa"/>
            <w:tcBorders>
              <w:top w:val="single" w:sz="4" w:space="0" w:color="A6A6A6"/>
              <w:left w:val="single" w:sz="4" w:space="0" w:color="A6A6A6"/>
              <w:bottom w:val="single" w:sz="4" w:space="0" w:color="A6A6A6"/>
              <w:right w:val="single" w:sz="4" w:space="0" w:color="A6A6A6"/>
            </w:tcBorders>
            <w:shd w:val="clear" w:color="auto" w:fill="EAF2F8"/>
            <w:tcMar>
              <w:top w:w="80" w:type="dxa"/>
              <w:left w:w="90" w:type="dxa"/>
              <w:bottom w:w="80" w:type="dxa"/>
              <w:right w:w="90" w:type="dxa"/>
            </w:tcMar>
            <w:vAlign w:val="center"/>
          </w:tcPr>
          <w:p w14:paraId="222AA2B1" w14:textId="77777777" w:rsidR="00F04117" w:rsidRDefault="00000000">
            <w:pPr>
              <w:jc w:val="center"/>
            </w:pPr>
            <w:r>
              <w:rPr>
                <w:b/>
                <w:color w:val="1F4E79"/>
                <w:sz w:val="20"/>
              </w:rPr>
              <w:t xml:space="preserve">BÊN B (BÊN BÁN) / </w:t>
            </w:r>
            <w:r>
              <w:rPr>
                <w:b/>
                <w:color w:val="1F4E79"/>
                <w:sz w:val="20"/>
              </w:rPr>
              <w:t>賣方</w:t>
            </w:r>
          </w:p>
          <w:p w14:paraId="58B01AF8" w14:textId="77777777" w:rsidR="00F04117" w:rsidRDefault="00000000">
            <w:pPr>
              <w:jc w:val="center"/>
            </w:pPr>
            <w:r>
              <w:rPr>
                <w:b/>
                <w:sz w:val="19"/>
              </w:rPr>
              <w:t>CÔNG TY TNHH TOÀN CẦU HONG MING</w:t>
            </w:r>
          </w:p>
          <w:p w14:paraId="77077E8C" w14:textId="77777777" w:rsidR="00F04117" w:rsidRDefault="00000000">
            <w:pPr>
              <w:jc w:val="center"/>
            </w:pPr>
            <w:r>
              <w:rPr>
                <w:color w:val="666666"/>
                <w:sz w:val="18"/>
              </w:rPr>
              <w:t>浤詺資訊全球有限公司</w:t>
            </w:r>
          </w:p>
          <w:p w14:paraId="758EB49F" w14:textId="77777777" w:rsidR="00F04117" w:rsidRDefault="00000000">
            <w:pPr>
              <w:jc w:val="center"/>
            </w:pPr>
            <w:r>
              <w:rPr>
                <w:sz w:val="18"/>
              </w:rPr>
              <w:t xml:space="preserve">Ký tên &amp; Đóng dấu / </w:t>
            </w:r>
            <w:r>
              <w:rPr>
                <w:sz w:val="18"/>
              </w:rPr>
              <w:t>簽名蓋章</w:t>
            </w:r>
          </w:p>
          <w:p w14:paraId="7EB42A06" w14:textId="77777777" w:rsidR="00F04117" w:rsidRDefault="00000000">
            <w:pPr>
              <w:jc w:val="center"/>
            </w:pPr>
            <w:r>
              <w:rPr>
                <w:sz w:val="18"/>
              </w:rPr>
              <w:br/>
            </w:r>
            <w:r>
              <w:rPr>
                <w:sz w:val="18"/>
              </w:rPr>
              <w:br/>
              <w:t>____________________________</w:t>
            </w:r>
          </w:p>
          <w:p w14:paraId="60BD2888" w14:textId="77777777" w:rsidR="00F04117" w:rsidRDefault="00000000">
            <w:pPr>
              <w:jc w:val="center"/>
            </w:pPr>
            <w:r>
              <w:rPr>
                <w:sz w:val="18"/>
              </w:rPr>
              <w:t xml:space="preserve">Ngày / </w:t>
            </w:r>
            <w:r>
              <w:rPr>
                <w:sz w:val="18"/>
              </w:rPr>
              <w:t>日期</w:t>
            </w:r>
            <w:r>
              <w:rPr>
                <w:sz w:val="18"/>
              </w:rPr>
              <w:t>: _____ / _____ / 2026</w:t>
            </w:r>
          </w:p>
        </w:tc>
      </w:tr>
    </w:tbl>
    <w:p w14:paraId="58D74F78" w14:textId="77777777" w:rsidR="00F04117" w:rsidRDefault="00000000">
      <w:pPr>
        <w:spacing w:before="100" w:line="240" w:lineRule="auto"/>
        <w:jc w:val="center"/>
        <w:rPr>
          <w:color w:val="808080"/>
          <w:sz w:val="16"/>
          <w:lang w:val="vi-VN"/>
        </w:rPr>
      </w:pPr>
      <w:r/>
      <w:r>
        <w:rPr>
          <w:rFonts w:ascii="微軟正黑體" w:hAnsi="微軟正黑體"/>
          <w:color w:val="808080"/>
          <w:sz w:val="16"/>
        </w:rPr>
        <w:t>Biên bản này là một phần không tách rời của Hợp đồng HMV151020250001 / 本確認書為 HMV151020250001 合約不可分割之一部分,</w:t>
        <w:br/>
      </w:r>
      <w:r>
        <w:rPr>
          <w:rFonts w:ascii="微軟正黑體" w:hAnsi="微軟正黑體"/>
          <w:b/>
          <w:color w:val="000000"/>
          <w:sz w:val="16"/>
        </w:rPr>
        <w:t>Bên dưới là hình ảnh trong RFID 硬體 (RFID Hardware) – Phần mềm tùy chỉnh chức năng hệ thống RFID.下面是 RFID 硬體（RFID Hardware）－ RFID 系統客製化軟體 中的畫面。</w:t>
      </w:r>
    </w:p>
    <w:p w14:paraId="57109FCF" w14:textId="7A625430" w:rsidR="00F04117" w:rsidRDefault="00F04117">
      <w:pPr>
        <w:spacing w:before="100" w:line="240" w:lineRule="auto"/>
        <w:jc w:val="center"/>
      </w:pPr>
    </w:p>
    <w:sectPr w:rsidR="00F04117">
      <w:footerReference w:type="default" r:id="rId8"/>
      <w:pgSz w:w="12240" w:h="15840"/>
      <w:pgMar w:top="765" w:right="822" w:bottom="765" w:left="822" w:header="283"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84DBC" w14:textId="77777777" w:rsidR="00A3531F" w:rsidRDefault="00A3531F">
      <w:pPr>
        <w:spacing w:line="240" w:lineRule="auto"/>
      </w:pPr>
      <w:r>
        <w:separator/>
      </w:r>
    </w:p>
  </w:endnote>
  <w:endnote w:type="continuationSeparator" w:id="0">
    <w:p w14:paraId="3E1788CC" w14:textId="77777777" w:rsidR="00A3531F" w:rsidRDefault="00A353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default"/>
    <w:sig w:usb0="00000000"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B5DC4" w14:textId="77777777" w:rsidR="00F04117" w:rsidRDefault="00000000">
    <w:pPr>
      <w:pStyle w:val="Footer"/>
      <w:jc w:val="center"/>
    </w:pPr>
    <w:r>
      <w:rPr>
        <w:color w:val="808080"/>
        <w:sz w:val="16"/>
      </w:rPr>
      <w:t xml:space="preserve">HMV151020250001  |  Trang / </w:t>
    </w:r>
    <w:r>
      <w:rPr>
        <w:color w:val="808080"/>
        <w:sz w:val="16"/>
      </w:rPr>
      <w:t>頁</w:t>
    </w:r>
    <w:r>
      <w:rPr>
        <w:color w:val="808080"/>
        <w:sz w:val="16"/>
      </w:rPr>
      <w:t xml:space="preserve"> </w:t>
    </w:r>
    <w:r>
      <w:rPr>
        <w:color w:val="808080"/>
        <w:sz w:val="16"/>
      </w:rPr>
      <w:fldChar w:fldCharType="begin"/>
    </w:r>
    <w:r>
      <w:rPr>
        <w:color w:val="808080"/>
        <w:sz w:val="16"/>
      </w:rPr>
      <w:instrText xml:space="preserve"> PAGE </w:instrText>
    </w:r>
    <w:r>
      <w:rPr>
        <w:color w:val="808080"/>
        <w:sz w:val="16"/>
      </w:rP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D2F92" w14:textId="77777777" w:rsidR="00A3531F" w:rsidRDefault="00A3531F">
      <w:r>
        <w:separator/>
      </w:r>
    </w:p>
  </w:footnote>
  <w:footnote w:type="continuationSeparator" w:id="0">
    <w:p w14:paraId="5EC466D2" w14:textId="77777777" w:rsidR="00A3531F" w:rsidRDefault="00A35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062169915">
    <w:abstractNumId w:val="5"/>
  </w:num>
  <w:num w:numId="2" w16cid:durableId="1444114337">
    <w:abstractNumId w:val="3"/>
  </w:num>
  <w:num w:numId="3" w16cid:durableId="820345529">
    <w:abstractNumId w:val="2"/>
  </w:num>
  <w:num w:numId="4" w16cid:durableId="546383212">
    <w:abstractNumId w:val="4"/>
  </w:num>
  <w:num w:numId="5" w16cid:durableId="478616271">
    <w:abstractNumId w:val="1"/>
  </w:num>
  <w:num w:numId="6" w16cid:durableId="1910191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7C38"/>
    <w:rsid w:val="00034616"/>
    <w:rsid w:val="0006063C"/>
    <w:rsid w:val="0015074B"/>
    <w:rsid w:val="0029639D"/>
    <w:rsid w:val="00326F90"/>
    <w:rsid w:val="0059493D"/>
    <w:rsid w:val="00701BCA"/>
    <w:rsid w:val="00740055"/>
    <w:rsid w:val="00A3531F"/>
    <w:rsid w:val="00AA1D8D"/>
    <w:rsid w:val="00B47730"/>
    <w:rsid w:val="00BE1CB3"/>
    <w:rsid w:val="00CB0664"/>
    <w:rsid w:val="00DB3704"/>
    <w:rsid w:val="00EB5220"/>
    <w:rsid w:val="00F04117"/>
    <w:rsid w:val="00F6575D"/>
    <w:rsid w:val="00FC693F"/>
    <w:rsid w:val="095100A1"/>
    <w:rsid w:val="1A872C2B"/>
    <w:rsid w:val="207109C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223571"/>
  <w14:defaultImageDpi w14:val="300"/>
  <w15:docId w15:val="{2DF9566A-1483-40D1-992B-F1EBD7141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lsdException w:name="Medium List 2 Accent 3" w:uiPriority="66"/>
    <w:lsdException w:name="Medium Grid 1 Accent 3" w:uiPriority="67" w:qFormat="1"/>
    <w:lsdException w:name="Medium Grid 2 Accent 3" w:uiPriority="68" w:qFormat="1"/>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qFormat="1"/>
    <w:lsdException w:name="Colorful Shading Accent 4" w:uiPriority="7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2" w:lineRule="auto"/>
    </w:pPr>
    <w:rPr>
      <w:rFonts w:ascii="Arial" w:hAnsi="Arial" w:cs="Arial"/>
      <w:sz w:val="21"/>
      <w:szCs w:val="22"/>
      <w:lang w:eastAsia="en-US"/>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1451</Words>
  <Characters>8272</Characters>
  <Application>Microsoft Office Word</Application>
  <DocSecurity>0</DocSecurity>
  <Lines>68</Lines>
  <Paragraphs>19</Paragraphs>
  <ScaleCrop>false</ScaleCrop>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bang nguyen</cp:lastModifiedBy>
  <cp:revision>3</cp:revision>
  <dcterms:created xsi:type="dcterms:W3CDTF">2026-08-11T04:10:00Z</dcterms:created>
  <dcterms:modified xsi:type="dcterms:W3CDTF">2026-10-21T03:31:00Z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eyJoZGlkIjoiOTk0MGM3MGE4N2QxNTdkYjgwM2RkYzFmNzA2MjdjNGEiLCJ1c2VySWQiOiIxMzc0Mzk3NDgzMDY4In0=</vt:lpwstr>
  </property>
  <property fmtid="{D5CDD505-2E9C-101B-9397-08002B2CF9AE}" pid="3" name="KSOProductBuildVer">
    <vt:lpwstr>1033-12.1.0.28032</vt:lpwstr>
  </property>
  <property fmtid="{D5CDD505-2E9C-101B-9397-08002B2CF9AE}" pid="4" name="ICV">
    <vt:lpwstr>22D74508485347D1A580A16CDB8023AF_13</vt:lpwstr>
  </property>
</Properties>
</file>