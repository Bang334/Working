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hint="eastAsia"/>
          <w:b/>
          <w:sz w:val="24"/>
          <w:szCs w:val="24"/>
          <w:lang w:eastAsia="zh-TW"/>
        </w:rPr>
      </w:pPr>
      <w:r/>
      <w:r>
        <w:rPr>
          <w:rFonts w:ascii="Times New Roman" w:hAnsi="Times New Roman"/>
          <w:b/>
          <w:sz w:val="24"/>
        </w:rPr>
        <w:t>Số HĐ /合約編號: HD-20261013-001/HMG-MP</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GIẢI PHÁP CÔNG NGHỆ MINH PHÁT</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Số 28, Đường Công Nghệ, Phường Bình Dương, Thành phố Hồ Chí Minh, Việt Nam</w:t>
      </w:r>
      <w:r w:rsidR="001C62BE" w:rsidRPr="001C62BE">
        <w:rPr>
          <w:rFonts w:ascii="Times New Roman" w:hAnsi="Times New Roman"/>
          <w:sz w:val="24"/>
          <w:szCs w:val="24"/>
        </w:rPr>
        <w:t xml:space="preserve"/>
      </w:r>
    </w:p>
    <w:p w14:paraId="2BB531B8" w14:textId="77777777"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0000000000</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77777777" w:rsidR="00213C7A" w:rsidRPr="008867E1" w:rsidRDefault="00A02156" w:rsidP="0017085E">
      <w:pPr>
        <w:spacing w:after="0" w:line="360" w:lineRule="exact"/>
        <w:rPr>
          <w:rFonts w:ascii="Times New Roman" w:hAnsi="Times New Roman" w:hint="eastAsia"/>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NGUYỄN MINH KHẢI</w:t>
        </w:r>
      </w:hyperlink>
      <w:r w:rsidR="001C62BE" w:rsidRPr="001C62B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WMS倉庫管理系統與MES Pro生產管理軟體建置案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Quản lý Kho WMS &amp; Phần mềm Sản xuất MES Pro (WMS倉庫管理系統與MES Pro生產管理軟體建置案),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hint="eastAsia"/>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Hệ thống quản lý kho WMS Standard</w:t>
            </w:r>
            <w:r>
              <w:br/>
            </w:r>
            <w:r>
              <w:rPr>
                <w:rFonts w:ascii="Times New Roman" w:hAnsi="Times New Roman"/>
                <w:b w:val="0"/>
                <w:sz w:val="20"/>
              </w:rPr>
              <w:t>WMS Standard 倉庫管理系統</w:t>
            </w:r>
          </w:p>
        </w:tc>
        <w:tc>
          <w:tcPr>
            <w:tcW w:w="1985" w:type="dxa"/>
            <w:vAlign w:val="center"/>
            <w:hideMark/>
          </w:tcPr>
          <w:p>
            <w:pPr>
              <w:jc w:val="right"/>
            </w:pPr>
            <w:r/>
            <w:r>
              <w:rPr>
                <w:rFonts w:ascii="Times New Roman" w:hAnsi="Times New Roman"/>
                <w:b w:val="0"/>
                <w:sz w:val="20"/>
              </w:rPr>
              <w:t>185.000.000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185.000.000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Phần mềm quản lý sản xuất MES Pro (bản quyền 30 máy)</w:t>
            </w:r>
            <w:r>
              <w:br/>
            </w:r>
            <w:r>
              <w:rPr>
                <w:rFonts w:ascii="Times New Roman" w:hAnsi="Times New Roman"/>
                <w:b w:val="0"/>
                <w:sz w:val="20"/>
              </w:rPr>
              <w:t>MES Pro 生產管理軟體（30台設備授權版）</w:t>
            </w:r>
          </w:p>
        </w:tc>
        <w:tc>
          <w:tcPr>
            <w:tcW w:w="1985" w:type="dxa"/>
            <w:vAlign w:val="center"/>
            <w:hideMark/>
          </w:tcPr>
          <w:p>
            <w:pPr>
              <w:jc w:val="right"/>
            </w:pPr>
            <w:r/>
            <w:r>
              <w:rPr>
                <w:rFonts w:ascii="Times New Roman" w:hAnsi="Times New Roman"/>
                <w:b w:val="0"/>
                <w:sz w:val="20"/>
              </w:rPr>
              <w:t>420.000.000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420.000.000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Gói tích hợp API kết nối ERP</w:t>
            </w:r>
            <w:r>
              <w:br/>
            </w:r>
            <w:r>
              <w:rPr>
                <w:rFonts w:ascii="Times New Roman" w:hAnsi="Times New Roman"/>
                <w:b w:val="0"/>
                <w:sz w:val="20"/>
              </w:rPr>
              <w:t>ERP 系統 API 整合服務</w:t>
            </w:r>
          </w:p>
        </w:tc>
        <w:tc>
          <w:tcPr>
            <w:tcW w:w="1985" w:type="dxa"/>
            <w:vAlign w:val="center"/>
            <w:hideMark/>
          </w:tcPr>
          <w:p>
            <w:pPr>
              <w:jc w:val="right"/>
            </w:pPr>
            <w:r/>
            <w:r>
              <w:rPr>
                <w:rFonts w:ascii="Times New Roman" w:hAnsi="Times New Roman"/>
                <w:b w:val="0"/>
                <w:sz w:val="20"/>
              </w:rPr>
              <w:t>95.000.000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95.000.000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4</w:t>
            </w:r>
          </w:p>
        </w:tc>
        <w:tc>
          <w:tcPr>
            <w:tcW w:w="3656" w:type="dxa"/>
            <w:vAlign w:val="center"/>
            <w:hideMark/>
          </w:tcPr>
          <w:p>
            <w:pPr>
              <w:jc w:val="left"/>
            </w:pPr>
            <w:r/>
            <w:r>
              <w:rPr>
                <w:rFonts w:ascii="Times New Roman" w:hAnsi="Times New Roman"/>
                <w:b w:val="0"/>
                <w:sz w:val="20"/>
              </w:rPr>
              <w:t>Thiết bị thu thập dữ liệu IoT công nghiệp</w:t>
            </w:r>
            <w:r>
              <w:br/>
            </w:r>
            <w:r>
              <w:rPr>
                <w:rFonts w:ascii="Times New Roman" w:hAnsi="Times New Roman"/>
                <w:b w:val="0"/>
                <w:sz w:val="20"/>
              </w:rPr>
              <w:t>工業物聯網數據採集設備</w:t>
            </w:r>
          </w:p>
        </w:tc>
        <w:tc>
          <w:tcPr>
            <w:tcW w:w="1985" w:type="dxa"/>
            <w:vAlign w:val="center"/>
            <w:hideMark/>
          </w:tcPr>
          <w:p>
            <w:pPr>
              <w:jc w:val="right"/>
            </w:pPr>
            <w:r/>
            <w:r>
              <w:rPr>
                <w:rFonts w:ascii="Times New Roman" w:hAnsi="Times New Roman"/>
                <w:b w:val="0"/>
                <w:sz w:val="20"/>
              </w:rPr>
              <w:t>28.500.000 VND</w:t>
            </w:r>
          </w:p>
        </w:tc>
        <w:tc>
          <w:tcPr>
            <w:tcW w:w="1559" w:type="dxa"/>
            <w:vAlign w:val="center"/>
            <w:hideMark/>
          </w:tcPr>
          <w:p>
            <w:pPr>
              <w:jc w:val="center"/>
            </w:pPr>
            <w:r/>
            <w:r>
              <w:rPr>
                <w:rFonts w:ascii="Times New Roman" w:hAnsi="Times New Roman"/>
                <w:b w:val="0"/>
                <w:sz w:val="20"/>
              </w:rPr>
              <w:t>5 SET</w:t>
            </w:r>
          </w:p>
        </w:tc>
        <w:tc>
          <w:tcPr>
            <w:tcW w:w="2155" w:type="dxa"/>
            <w:vAlign w:val="center"/>
            <w:hideMark/>
          </w:tcPr>
          <w:p>
            <w:pPr>
              <w:jc w:val="right"/>
            </w:pPr>
            <w:r/>
            <w:r>
              <w:rPr>
                <w:rFonts w:ascii="Times New Roman" w:hAnsi="Times New Roman"/>
                <w:b w:val="0"/>
                <w:sz w:val="20"/>
              </w:rPr>
              <w:t>142.500.000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5</w:t>
            </w:r>
          </w:p>
        </w:tc>
        <w:tc>
          <w:tcPr>
            <w:tcW w:w="3656" w:type="dxa"/>
            <w:vAlign w:val="center"/>
            <w:hideMark/>
          </w:tcPr>
          <w:p>
            <w:pPr>
              <w:jc w:val="left"/>
            </w:pPr>
            <w:r/>
            <w:r>
              <w:rPr>
                <w:rFonts w:ascii="Times New Roman" w:hAnsi="Times New Roman"/>
                <w:b w:val="0"/>
                <w:sz w:val="20"/>
              </w:rPr>
              <w:t>Máy quét mã vạch công nghiệp</w:t>
            </w:r>
            <w:r>
              <w:br/>
            </w:r>
            <w:r>
              <w:rPr>
                <w:rFonts w:ascii="Times New Roman" w:hAnsi="Times New Roman"/>
                <w:b w:val="0"/>
                <w:sz w:val="20"/>
              </w:rPr>
              <w:t>工業條碼掃描器</w:t>
            </w:r>
          </w:p>
        </w:tc>
        <w:tc>
          <w:tcPr>
            <w:tcW w:w="1985" w:type="dxa"/>
            <w:vAlign w:val="center"/>
            <w:hideMark/>
          </w:tcPr>
          <w:p>
            <w:pPr>
              <w:jc w:val="right"/>
            </w:pPr>
            <w:r/>
            <w:r>
              <w:rPr>
                <w:rFonts w:ascii="Times New Roman" w:hAnsi="Times New Roman"/>
                <w:b w:val="0"/>
                <w:sz w:val="20"/>
              </w:rPr>
              <w:t>12.800.000 VND</w:t>
            </w:r>
          </w:p>
        </w:tc>
        <w:tc>
          <w:tcPr>
            <w:tcW w:w="1559" w:type="dxa"/>
            <w:vAlign w:val="center"/>
            <w:hideMark/>
          </w:tcPr>
          <w:p>
            <w:pPr>
              <w:jc w:val="center"/>
            </w:pPr>
            <w:r/>
            <w:r>
              <w:rPr>
                <w:rFonts w:ascii="Times New Roman" w:hAnsi="Times New Roman"/>
                <w:b w:val="0"/>
                <w:sz w:val="20"/>
              </w:rPr>
              <w:t>10 SET</w:t>
            </w:r>
          </w:p>
        </w:tc>
        <w:tc>
          <w:tcPr>
            <w:tcW w:w="2155" w:type="dxa"/>
            <w:vAlign w:val="center"/>
            <w:hideMark/>
          </w:tcPr>
          <w:p>
            <w:pPr>
              <w:jc w:val="right"/>
            </w:pPr>
            <w:r/>
            <w:r>
              <w:rPr>
                <w:rFonts w:ascii="Times New Roman" w:hAnsi="Times New Roman"/>
                <w:b w:val="0"/>
                <w:sz w:val="20"/>
              </w:rPr>
              <w:t>128.000.000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6</w:t>
            </w:r>
          </w:p>
        </w:tc>
        <w:tc>
          <w:tcPr>
            <w:tcW w:w="3656" w:type="dxa"/>
            <w:vAlign w:val="center"/>
            <w:hideMark/>
          </w:tcPr>
          <w:p>
            <w:pPr>
              <w:jc w:val="left"/>
            </w:pPr>
            <w:r/>
            <w:r>
              <w:rPr>
                <w:rFonts w:ascii="Times New Roman" w:hAnsi="Times New Roman"/>
                <w:b w:val="0"/>
                <w:sz w:val="20"/>
              </w:rPr>
              <w:t>Máy tính bảng công nghiệp 10 inch</w:t>
            </w:r>
            <w:r>
              <w:br/>
            </w:r>
            <w:r>
              <w:rPr>
                <w:rFonts w:ascii="Times New Roman" w:hAnsi="Times New Roman"/>
                <w:b w:val="0"/>
                <w:sz w:val="20"/>
              </w:rPr>
              <w:t>10吋工業平板電腦</w:t>
            </w:r>
          </w:p>
        </w:tc>
        <w:tc>
          <w:tcPr>
            <w:tcW w:w="1985" w:type="dxa"/>
            <w:vAlign w:val="center"/>
            <w:hideMark/>
          </w:tcPr>
          <w:p>
            <w:pPr>
              <w:jc w:val="right"/>
            </w:pPr>
            <w:r/>
            <w:r>
              <w:rPr>
                <w:rFonts w:ascii="Times New Roman" w:hAnsi="Times New Roman"/>
                <w:b w:val="0"/>
                <w:sz w:val="20"/>
              </w:rPr>
              <w:t>18.600.000 VND</w:t>
            </w:r>
          </w:p>
        </w:tc>
        <w:tc>
          <w:tcPr>
            <w:tcW w:w="1559" w:type="dxa"/>
            <w:vAlign w:val="center"/>
            <w:hideMark/>
          </w:tcPr>
          <w:p>
            <w:pPr>
              <w:jc w:val="center"/>
            </w:pPr>
            <w:r/>
            <w:r>
              <w:rPr>
                <w:rFonts w:ascii="Times New Roman" w:hAnsi="Times New Roman"/>
                <w:b w:val="0"/>
                <w:sz w:val="20"/>
              </w:rPr>
              <w:t>6 SET</w:t>
            </w:r>
          </w:p>
        </w:tc>
        <w:tc>
          <w:tcPr>
            <w:tcW w:w="2155" w:type="dxa"/>
            <w:vAlign w:val="center"/>
            <w:hideMark/>
          </w:tcPr>
          <w:p>
            <w:pPr>
              <w:jc w:val="right"/>
            </w:pPr>
            <w:r/>
            <w:r>
              <w:rPr>
                <w:rFonts w:ascii="Times New Roman" w:hAnsi="Times New Roman"/>
                <w:b w:val="0"/>
                <w:sz w:val="20"/>
              </w:rPr>
              <w:t>111.600.000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7</w:t>
            </w:r>
          </w:p>
        </w:tc>
        <w:tc>
          <w:tcPr>
            <w:tcW w:w="3656" w:type="dxa"/>
            <w:vAlign w:val="center"/>
            <w:hideMark/>
          </w:tcPr>
          <w:p>
            <w:pPr>
              <w:jc w:val="left"/>
            </w:pPr>
            <w:r/>
            <w:r>
              <w:rPr>
                <w:rFonts w:ascii="Times New Roman" w:hAnsi="Times New Roman"/>
                <w:b w:val="0"/>
                <w:sz w:val="20"/>
              </w:rPr>
              <w:t>Bộ chuyển mạch mạng công nghiệp</w:t>
            </w:r>
            <w:r>
              <w:br/>
            </w:r>
            <w:r>
              <w:rPr>
                <w:rFonts w:ascii="Times New Roman" w:hAnsi="Times New Roman"/>
                <w:b w:val="0"/>
                <w:sz w:val="20"/>
              </w:rPr>
              <w:t>工業網路交換器</w:t>
            </w:r>
          </w:p>
        </w:tc>
        <w:tc>
          <w:tcPr>
            <w:tcW w:w="1985" w:type="dxa"/>
            <w:vAlign w:val="center"/>
            <w:hideMark/>
          </w:tcPr>
          <w:p>
            <w:pPr>
              <w:jc w:val="right"/>
            </w:pPr>
            <w:r/>
            <w:r>
              <w:rPr>
                <w:rFonts w:ascii="Times New Roman" w:hAnsi="Times New Roman"/>
                <w:b w:val="0"/>
                <w:sz w:val="20"/>
              </w:rPr>
              <w:t>9.500.000 VND</w:t>
            </w:r>
          </w:p>
        </w:tc>
        <w:tc>
          <w:tcPr>
            <w:tcW w:w="1559" w:type="dxa"/>
            <w:vAlign w:val="center"/>
            <w:hideMark/>
          </w:tcPr>
          <w:p>
            <w:pPr>
              <w:jc w:val="center"/>
            </w:pPr>
            <w:r/>
            <w:r>
              <w:rPr>
                <w:rFonts w:ascii="Times New Roman" w:hAnsi="Times New Roman"/>
                <w:b w:val="0"/>
                <w:sz w:val="20"/>
              </w:rPr>
              <w:t>8 SET</w:t>
            </w:r>
          </w:p>
        </w:tc>
        <w:tc>
          <w:tcPr>
            <w:tcW w:w="2155" w:type="dxa"/>
            <w:vAlign w:val="center"/>
            <w:hideMark/>
          </w:tcPr>
          <w:p>
            <w:pPr>
              <w:jc w:val="right"/>
            </w:pPr>
            <w:r/>
            <w:r>
              <w:rPr>
                <w:rFonts w:ascii="Times New Roman" w:hAnsi="Times New Roman"/>
                <w:b w:val="0"/>
                <w:sz w:val="20"/>
              </w:rPr>
              <w:t>76.000.000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8</w:t>
            </w:r>
          </w:p>
        </w:tc>
        <w:tc>
          <w:tcPr>
            <w:tcW w:w="3656" w:type="dxa"/>
            <w:vAlign w:val="center"/>
            <w:hideMark/>
          </w:tcPr>
          <w:p>
            <w:pPr>
              <w:jc w:val="left"/>
            </w:pPr>
            <w:r/>
            <w:r>
              <w:rPr>
                <w:rFonts w:ascii="Times New Roman" w:hAnsi="Times New Roman"/>
                <w:b w:val="0"/>
                <w:sz w:val="20"/>
              </w:rPr>
              <w:t>Dịch vụ lắp đặt và cấu hình hệ thống</w:t>
            </w:r>
            <w:r>
              <w:br/>
            </w:r>
            <w:r>
              <w:rPr>
                <w:rFonts w:ascii="Times New Roman" w:hAnsi="Times New Roman"/>
                <w:b w:val="0"/>
                <w:sz w:val="20"/>
              </w:rPr>
              <w:t>系統安裝與設定服務</w:t>
            </w:r>
          </w:p>
        </w:tc>
        <w:tc>
          <w:tcPr>
            <w:tcW w:w="1985" w:type="dxa"/>
            <w:vAlign w:val="center"/>
            <w:hideMark/>
          </w:tcPr>
          <w:p>
            <w:pPr>
              <w:jc w:val="right"/>
            </w:pPr>
            <w:r/>
            <w:r>
              <w:rPr>
                <w:rFonts w:ascii="Times New Roman" w:hAnsi="Times New Roman"/>
                <w:b w:val="0"/>
                <w:sz w:val="20"/>
              </w:rPr>
              <w:t>75.000.000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75.000.000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9</w:t>
            </w:r>
          </w:p>
        </w:tc>
        <w:tc>
          <w:tcPr>
            <w:tcW w:w="3656" w:type="dxa"/>
            <w:vAlign w:val="center"/>
            <w:hideMark/>
          </w:tcPr>
          <w:p>
            <w:pPr>
              <w:jc w:val="left"/>
            </w:pPr>
            <w:r/>
            <w:r>
              <w:rPr>
                <w:rFonts w:ascii="Times New Roman" w:hAnsi="Times New Roman"/>
                <w:b w:val="0"/>
                <w:sz w:val="20"/>
              </w:rPr>
              <w:t>Dịch vụ đào tạo nhân viên vận hành</w:t>
            </w:r>
            <w:r>
              <w:br/>
            </w:r>
            <w:r>
              <w:rPr>
                <w:rFonts w:ascii="Times New Roman" w:hAnsi="Times New Roman"/>
                <w:b w:val="0"/>
                <w:sz w:val="20"/>
              </w:rPr>
              <w:t>操作人員教育訓練服務</w:t>
            </w:r>
          </w:p>
        </w:tc>
        <w:tc>
          <w:tcPr>
            <w:tcW w:w="1985" w:type="dxa"/>
            <w:vAlign w:val="center"/>
            <w:hideMark/>
          </w:tcPr>
          <w:p>
            <w:pPr>
              <w:jc w:val="right"/>
            </w:pPr>
            <w:r/>
            <w:r>
              <w:rPr>
                <w:rFonts w:ascii="Times New Roman" w:hAnsi="Times New Roman"/>
                <w:b w:val="0"/>
                <w:sz w:val="20"/>
              </w:rPr>
              <w:t>32.000.000 VND</w:t>
            </w:r>
          </w:p>
        </w:tc>
        <w:tc>
          <w:tcPr>
            <w:tcW w:w="1559" w:type="dxa"/>
            <w:vAlign w:val="center"/>
            <w:hideMark/>
          </w:tcPr>
          <w:p>
            <w:pPr>
              <w:jc w:val="center"/>
            </w:pPr>
            <w:r/>
            <w:r>
              <w:rPr>
                <w:rFonts w:ascii="Times New Roman" w:hAnsi="Times New Roman"/>
                <w:b w:val="0"/>
                <w:sz w:val="20"/>
              </w:rPr>
              <w:t>2 SET</w:t>
            </w:r>
          </w:p>
        </w:tc>
        <w:tc>
          <w:tcPr>
            <w:tcW w:w="2155" w:type="dxa"/>
            <w:vAlign w:val="center"/>
            <w:hideMark/>
          </w:tcPr>
          <w:p>
            <w:pPr>
              <w:jc w:val="right"/>
            </w:pPr>
            <w:r/>
            <w:r>
              <w:rPr>
                <w:rFonts w:ascii="Times New Roman" w:hAnsi="Times New Roman"/>
                <w:b w:val="0"/>
                <w:sz w:val="20"/>
              </w:rPr>
              <w:t>64.000.000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10</w:t>
            </w:r>
          </w:p>
        </w:tc>
        <w:tc>
          <w:tcPr>
            <w:tcW w:w="3656" w:type="dxa"/>
            <w:vAlign w:val="center"/>
            <w:hideMark/>
          </w:tcPr>
          <w:p>
            <w:pPr>
              <w:jc w:val="left"/>
            </w:pPr>
            <w:r/>
            <w:r>
              <w:rPr>
                <w:rFonts w:ascii="Times New Roman" w:hAnsi="Times New Roman"/>
                <w:b w:val="0"/>
                <w:sz w:val="20"/>
              </w:rPr>
              <w:t>Gói bảo trì hệ thống trong 12 tháng</w:t>
            </w:r>
            <w:r>
              <w:br/>
            </w:r>
            <w:r>
              <w:rPr>
                <w:rFonts w:ascii="Times New Roman" w:hAnsi="Times New Roman"/>
                <w:b w:val="0"/>
                <w:sz w:val="20"/>
              </w:rPr>
              <w:t>12個月系統維護服務</w:t>
            </w:r>
          </w:p>
        </w:tc>
        <w:tc>
          <w:tcPr>
            <w:tcW w:w="1985" w:type="dxa"/>
            <w:vAlign w:val="center"/>
            <w:hideMark/>
          </w:tcPr>
          <w:p>
            <w:pPr>
              <w:jc w:val="right"/>
            </w:pPr>
            <w:r/>
            <w:r>
              <w:rPr>
                <w:rFonts w:ascii="Times New Roman" w:hAnsi="Times New Roman"/>
                <w:b w:val="0"/>
                <w:sz w:val="20"/>
              </w:rPr>
              <w:t>85.000.000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85.000.000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1.382.100.000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1.382.100.000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Tổng cộng số tiền phải thanh toán: 1.382.100.000 VND ( Một tỷ ba trăm tám mươi hai triệu một trăm nghìn đồng chẵn. )</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總金額: 1.382.100.000 VND (越南盾壹拾參億捌仟貳佰壹拾萬整)</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sidRPr="00DF4E61">
        <w:rPr>
          <w:rFonts w:ascii="Times New Roman" w:hAnsi="Times New Roman"/>
          <w:sz w:val="24"/>
          <w:szCs w:val="24"/>
          <w:lang w:eastAsia="zh-TW"/>
        </w:rPr>
        <w:t>簽約定金：支付合約總金額之</w:t>
      </w:r>
      <w:r w:rsidRPr="00DF4E61">
        <w:rPr>
          <w:rFonts w:ascii="Times New Roman" w:hAnsi="Times New Roman"/>
          <w:sz w:val="24"/>
          <w:szCs w:val="24"/>
          <w:lang w:eastAsia="zh-TW"/>
        </w:rPr>
        <w:t>30%</w:t>
      </w:r>
      <w:r w:rsidRPr="00DF4E61">
        <w:rPr>
          <w:rFonts w:ascii="Times New Roman" w:hAnsi="Times New Roman"/>
          <w:sz w:val="24"/>
          <w:szCs w:val="24"/>
          <w:lang w:eastAsia="zh-TW"/>
        </w:rPr>
        <w:t>（越南盾</w:t>
      </w:r>
      <w:r>
        <w:rPr>
          <w:rFonts w:ascii="Times New Roman" w:hAnsi="Times New Roman"/>
          <w:sz w:val="24"/>
          <w:szCs w:val="24"/>
          <w:lang w:eastAsia="zh-TW"/>
        </w:rPr>
        <w:t xml:space="preserve"> 300.000.000</w:t>
      </w:r>
      <w:r w:rsidRPr="00DF4E61">
        <w:rPr>
          <w:rFonts w:ascii="Times New Roman" w:hAnsi="Times New Roman"/>
          <w:sz w:val="24"/>
          <w:szCs w:val="24"/>
          <w:lang w:eastAsia="zh-TW"/>
        </w:rPr>
        <w:t>參億元整），雙方簽約後即期以電匯（</w:t>
      </w:r>
      <w:r w:rsidRPr="00DF4E61">
        <w:rPr>
          <w:rFonts w:ascii="Times New Roman" w:hAnsi="Times New Roman"/>
          <w:sz w:val="24"/>
          <w:szCs w:val="24"/>
          <w:lang w:eastAsia="zh-TW"/>
        </w:rPr>
        <w:t>T/T</w:t>
      </w:r>
      <w:r w:rsidRPr="00DF4E61">
        <w:rPr>
          <w:rFonts w:ascii="Times New Roman" w:hAnsi="Times New Roman"/>
          <w:sz w:val="24"/>
          <w:szCs w:val="24"/>
          <w:lang w:eastAsia="zh-TW"/>
        </w:rPr>
        <w:t>）方式支付</w:t>
      </w:r>
      <w:r w:rsidRPr="008867E1">
        <w:rPr>
          <w:rFonts w:ascii="Times New Roman" w:hAnsi="Times New Roman"/>
          <w:sz w:val="24"/>
          <w:szCs w:val="24"/>
          <w:lang w:eastAsia="zh-TW"/>
        </w:rPr>
        <w:t>。</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sidRPr="00BD3B87">
        <w:rPr>
          <w:rFonts w:ascii="Times New Roman" w:hAnsi="Times New Roman"/>
          <w:sz w:val="24"/>
          <w:szCs w:val="24"/>
        </w:rPr>
        <w:t>Đợt 1 (Tạm ứng 30%): Thanh toán 30% giá trị hợp đồng (300.000.000 VND – Ba trăm triệu đồng)</w:t>
      </w:r>
      <w:r w:rsidRPr="00BD3B87">
        <w:t xml:space="preserve"> </w:t>
      </w:r>
      <w:r w:rsidRPr="00BD3B87">
        <w:rPr>
          <w:rFonts w:ascii="Times New Roman" w:hAnsi="Times New Roman"/>
          <w:sz w:val="24"/>
          <w:szCs w:val="24"/>
          <w:lang w:eastAsia="zh-TW"/>
        </w:rPr>
        <w:t>bằng hình thức chuyển khoản T/T ngay sau khi hai bên ký kết hợp đồng.</w:t>
      </w:r>
    </w:p>
    <w:p w14:paraId="0CA676B3"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sidRPr="00BD3B87">
        <w:rPr>
          <w:rFonts w:ascii="Times New Roman" w:hAnsi="Times New Roman"/>
          <w:sz w:val="24"/>
          <w:szCs w:val="24"/>
          <w:lang w:eastAsia="zh-TW"/>
        </w:rPr>
        <w:t>設備安裝款：支付合約總金額之</w:t>
      </w:r>
      <w:r w:rsidRPr="00BD3B87">
        <w:rPr>
          <w:rFonts w:ascii="Times New Roman" w:hAnsi="Times New Roman"/>
          <w:sz w:val="24"/>
          <w:szCs w:val="24"/>
          <w:lang w:eastAsia="zh-TW"/>
        </w:rPr>
        <w:t>30%</w:t>
      </w:r>
      <w:r w:rsidRPr="00BD3B87">
        <w:rPr>
          <w:rFonts w:ascii="Times New Roman" w:hAnsi="Times New Roman"/>
          <w:sz w:val="24"/>
          <w:szCs w:val="24"/>
          <w:lang w:eastAsia="zh-TW"/>
        </w:rPr>
        <w:t>（越南盾</w:t>
      </w:r>
      <w:r>
        <w:rPr>
          <w:rFonts w:ascii="Times New Roman" w:hAnsi="Times New Roman"/>
          <w:sz w:val="24"/>
          <w:szCs w:val="24"/>
          <w:lang w:eastAsia="zh-TW"/>
        </w:rPr>
        <w:t xml:space="preserve"> 300.000.000</w:t>
      </w:r>
      <w:r w:rsidRPr="00BD3B87">
        <w:rPr>
          <w:rFonts w:ascii="Times New Roman" w:hAnsi="Times New Roman"/>
          <w:sz w:val="24"/>
          <w:szCs w:val="24"/>
          <w:lang w:eastAsia="zh-TW"/>
        </w:rPr>
        <w:t>參億元整），於設備安裝及調測完成並</w:t>
      </w:r>
      <w:r w:rsidRPr="00BD3B87">
        <w:rPr>
          <w:rFonts w:ascii="Times New Roman" w:hAnsi="Times New Roman"/>
          <w:sz w:val="24"/>
          <w:szCs w:val="24"/>
          <w:lang w:eastAsia="zh-TW"/>
        </w:rPr>
        <w:lastRenderedPageBreak/>
        <w:t>經雙方簽署確認文件後，付款期限為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r w:rsidRPr="008867E1">
        <w:rPr>
          <w:rFonts w:ascii="Times New Roman" w:hAnsi="Times New Roman"/>
          <w:sz w:val="24"/>
          <w:szCs w:val="24"/>
          <w:lang w:eastAsia="zh-TW"/>
        </w:rPr>
        <w:t>。</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sidRPr="00BD3B87">
        <w:rPr>
          <w:rFonts w:ascii="Times New Roman" w:hAnsi="Times New Roman"/>
          <w:sz w:val="24"/>
          <w:szCs w:val="24"/>
        </w:rPr>
        <w:t>Đợt 3 (30% Lắp đặt thiết bị): Thanh toán 30% giá trị hợp đồng (300.000.000 VND – Ba trăm triệu đồng) kể từ ngày ký biên bản hoàn thành lắp đặt, kiểm tra và chạy thử thiết bị, thời hạn thanh toán T/T 60 ngày.</w:t>
      </w:r>
    </w:p>
    <w:p w14:paraId="333665CA" w14:textId="77777777" w:rsidR="001C62BE" w:rsidRDefault="001C62BE" w:rsidP="001C62BE">
      <w:pPr>
        <w:tabs>
          <w:tab w:val="left" w:pos="540"/>
        </w:tabs>
        <w:ind w:left="360"/>
        <w:rPr>
          <w:rFonts w:ascii="Times New Roman" w:hAnsi="Times New Roman"/>
          <w:sz w:val="24"/>
          <w:szCs w:val="24"/>
          <w:lang w:eastAsia="zh-TW"/>
        </w:rPr>
      </w:pPr>
      <w:r>
        <w:rPr>
          <w:rFonts w:ascii="Times New Roman" w:hAnsi="Times New Roman"/>
          <w:sz w:val="24"/>
          <w:szCs w:val="24"/>
          <w:lang w:eastAsia="zh-TW"/>
        </w:rPr>
        <w:t>3.</w:t>
      </w:r>
      <w:r w:rsidRPr="00BD3B87">
        <w:rPr>
          <w:rFonts w:ascii="Times New Roman" w:hAnsi="Times New Roman"/>
          <w:sz w:val="24"/>
          <w:szCs w:val="24"/>
          <w:lang w:eastAsia="zh-TW"/>
        </w:rPr>
        <w:t xml:space="preserve"> </w:t>
      </w:r>
      <w:r w:rsidRPr="00BD3B87">
        <w:rPr>
          <w:rFonts w:ascii="Times New Roman" w:hAnsi="Times New Roman"/>
          <w:sz w:val="24"/>
          <w:szCs w:val="24"/>
          <w:lang w:eastAsia="zh-TW"/>
        </w:rPr>
        <w:t>設備安裝款：支付合約總金額之</w:t>
      </w:r>
      <w:r w:rsidRPr="00BD3B87">
        <w:rPr>
          <w:rFonts w:ascii="Times New Roman" w:hAnsi="Times New Roman"/>
          <w:sz w:val="24"/>
          <w:szCs w:val="24"/>
          <w:lang w:eastAsia="zh-TW"/>
        </w:rPr>
        <w:t>30%</w:t>
      </w:r>
      <w:r w:rsidRPr="00BD3B87">
        <w:rPr>
          <w:rFonts w:ascii="Times New Roman" w:hAnsi="Times New Roman"/>
          <w:sz w:val="24"/>
          <w:szCs w:val="24"/>
          <w:lang w:eastAsia="zh-TW"/>
        </w:rPr>
        <w:t>（越南盾</w:t>
      </w:r>
      <w:r>
        <w:rPr>
          <w:rFonts w:ascii="Times New Roman" w:hAnsi="Times New Roman"/>
          <w:sz w:val="24"/>
          <w:szCs w:val="24"/>
          <w:lang w:eastAsia="zh-TW"/>
        </w:rPr>
        <w:t>300.000.000</w:t>
      </w:r>
      <w:r w:rsidRPr="00BD3B87">
        <w:rPr>
          <w:rFonts w:ascii="Times New Roman" w:hAnsi="Times New Roman"/>
          <w:sz w:val="24"/>
          <w:szCs w:val="24"/>
          <w:lang w:eastAsia="zh-TW"/>
        </w:rPr>
        <w:t>參億元整），於設備安裝及調測完成並經雙方簽署確認文件後，付款期限為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p>
    <w:p w14:paraId="48EBB6AC" w14:textId="77777777" w:rsidR="001C62BE" w:rsidRDefault="001C62BE" w:rsidP="001C62BE">
      <w:pPr>
        <w:tabs>
          <w:tab w:val="left" w:pos="540"/>
          <w:tab w:val="left" w:pos="960"/>
        </w:tabs>
        <w:ind w:left="794"/>
        <w:jc w:val="both"/>
        <w:rPr>
          <w:rFonts w:ascii="Times New Roman" w:hAnsi="Times New Roman"/>
          <w:b/>
          <w:sz w:val="24"/>
          <w:szCs w:val="24"/>
        </w:rPr>
      </w:pPr>
      <w:r w:rsidRPr="00BD3B87">
        <w:rPr>
          <w:rFonts w:ascii="Times New Roman" w:hAnsi="Times New Roman"/>
          <w:sz w:val="24"/>
          <w:szCs w:val="24"/>
        </w:rPr>
        <w:t>Đợt 3 (30% Lắp đặt thiết bị): Thanh toán 30% giá trị hợp đồng (300.000.000 VND – Ba trăm triệu đồng) kể từ ngày ký biên bản hoàn thành lắp đặt, kiểm tra và chạy thử thiết bị, thời hạn thanh toán T/T 60 ngày</w:t>
      </w:r>
      <w:r>
        <w:rPr>
          <w:rFonts w:ascii="Times New Roman" w:hAnsi="Times New Roman"/>
          <w:b/>
          <w:sz w:val="24"/>
          <w:szCs w:val="24"/>
        </w:rPr>
        <w:t>.</w:t>
      </w:r>
    </w:p>
    <w:p w14:paraId="15CBB87B" w14:textId="77777777" w:rsidR="001C62BE" w:rsidRPr="00BD3B87" w:rsidRDefault="001C62BE" w:rsidP="001C62BE">
      <w:pPr>
        <w:numPr>
          <w:ilvl w:val="0"/>
          <w:numId w:val="40"/>
        </w:numPr>
        <w:tabs>
          <w:tab w:val="left" w:pos="540"/>
        </w:tabs>
        <w:rPr>
          <w:rFonts w:ascii="Times New Roman" w:hAnsi="Times New Roman"/>
          <w:sz w:val="24"/>
          <w:szCs w:val="24"/>
          <w:lang w:eastAsia="zh-TW"/>
        </w:rPr>
      </w:pPr>
      <w:r>
        <w:rPr>
          <w:rFonts w:ascii="Times New Roman" w:hAnsi="Times New Roman"/>
          <w:sz w:val="24"/>
          <w:szCs w:val="24"/>
          <w:lang w:eastAsia="zh-TW"/>
        </w:rPr>
        <w:t xml:space="preserve"> </w:t>
      </w:r>
      <w:r w:rsidRPr="00BD3B87">
        <w:rPr>
          <w:rFonts w:ascii="Times New Roman" w:hAnsi="Times New Roman"/>
          <w:sz w:val="24"/>
          <w:szCs w:val="24"/>
          <w:lang w:eastAsia="zh-TW"/>
        </w:rPr>
        <w:t>驗收尾款：支付合約總金額之</w:t>
      </w:r>
      <w:r w:rsidRPr="00BD3B87">
        <w:rPr>
          <w:rFonts w:ascii="Times New Roman" w:hAnsi="Times New Roman"/>
          <w:sz w:val="24"/>
          <w:szCs w:val="24"/>
          <w:lang w:eastAsia="zh-TW"/>
        </w:rPr>
        <w:t>10%</w:t>
      </w:r>
      <w:r w:rsidRPr="00BD3B87">
        <w:rPr>
          <w:rFonts w:ascii="Times New Roman" w:hAnsi="Times New Roman"/>
          <w:sz w:val="24"/>
          <w:szCs w:val="24"/>
          <w:lang w:eastAsia="zh-TW"/>
        </w:rPr>
        <w:t>（越南盾</w:t>
      </w:r>
      <w:r>
        <w:rPr>
          <w:rFonts w:ascii="Times New Roman" w:hAnsi="Times New Roman"/>
          <w:sz w:val="24"/>
          <w:szCs w:val="24"/>
          <w:lang w:eastAsia="zh-TW"/>
        </w:rPr>
        <w:t>100.000.000</w:t>
      </w:r>
      <w:r w:rsidRPr="00BD3B87">
        <w:rPr>
          <w:rFonts w:ascii="Times New Roman" w:hAnsi="Times New Roman"/>
          <w:sz w:val="24"/>
          <w:szCs w:val="24"/>
          <w:lang w:eastAsia="zh-TW"/>
        </w:rPr>
        <w:t>壹億元整），於最終驗收（</w:t>
      </w:r>
      <w:r w:rsidRPr="00BD3B87">
        <w:rPr>
          <w:rFonts w:ascii="Times New Roman" w:hAnsi="Times New Roman"/>
          <w:sz w:val="24"/>
          <w:szCs w:val="24"/>
          <w:lang w:eastAsia="zh-TW"/>
        </w:rPr>
        <w:t>FAC</w:t>
      </w:r>
      <w:r w:rsidRPr="00BD3B87">
        <w:rPr>
          <w:rFonts w:ascii="Times New Roman" w:hAnsi="Times New Roman"/>
          <w:sz w:val="24"/>
          <w:szCs w:val="24"/>
          <w:lang w:eastAsia="zh-TW"/>
        </w:rPr>
        <w:t>）完成並簽署驗收交付文件後，付款期限為</w:t>
      </w:r>
      <w:r w:rsidRPr="00BD3B87">
        <w:rPr>
          <w:rFonts w:ascii="Times New Roman" w:hAnsi="Times New Roman"/>
          <w:sz w:val="24"/>
          <w:szCs w:val="24"/>
          <w:lang w:eastAsia="zh-TW"/>
        </w:rPr>
        <w:t xml:space="preserve"> T/T 60 </w:t>
      </w:r>
      <w:r w:rsidRPr="00BD3B87">
        <w:rPr>
          <w:rFonts w:ascii="Times New Roman" w:hAnsi="Times New Roman"/>
          <w:sz w:val="24"/>
          <w:szCs w:val="24"/>
          <w:lang w:eastAsia="zh-TW"/>
        </w:rPr>
        <w:t>天</w:t>
      </w:r>
      <w:r>
        <w:rPr>
          <w:rFonts w:ascii="Times New Roman" w:hAnsi="Times New Roman"/>
          <w:sz w:val="24"/>
          <w:szCs w:val="24"/>
          <w:lang w:eastAsia="zh-TW"/>
        </w:rPr>
        <w:t xml:space="preserve">. </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sidRPr="00BD3B87">
        <w:rPr>
          <w:rFonts w:ascii="Times New Roman" w:hAnsi="Times New Roman"/>
          <w:bCs/>
          <w:sz w:val="24"/>
          <w:szCs w:val="24"/>
          <w:lang w:eastAsia="zh-TW"/>
        </w:rPr>
        <w:t>Đợt 4 (10% Nghiệm thu cuối cùng): Thanh toán 10% giá trị hợp đồng (100.000.000 VND – Một trăm triệu đồng) kể từ ngày ký biên bản nghiệm thu bàn giao (FAC), thời hạn thanh toán T/T 60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515CA99" w14:textId="77777777" w:rsidR="00BD0127" w:rsidRPr="008867E1" w:rsidRDefault="00BD0127" w:rsidP="00FE4C7F">
      <w:pPr>
        <w:spacing w:after="0" w:line="360" w:lineRule="exact"/>
        <w:rPr>
          <w:rFonts w:ascii="Times New Roman" w:hAnsi="Times New Roman"/>
          <w:sz w:val="24"/>
          <w:szCs w:val="24"/>
          <w:lang w:eastAsia="zh-TW"/>
        </w:rPr>
      </w:pPr>
      <w:r w:rsidRPr="008867E1">
        <w:rPr>
          <w:rFonts w:ascii="Times New Roman" w:hAnsi="Times New Roman"/>
          <w:sz w:val="24"/>
          <w:szCs w:val="24"/>
          <w:lang w:eastAsia="zh-TW"/>
        </w:rPr>
        <w:tab/>
        <w:t xml:space="preserve">Khi một trong hai bên không thể thực hiện hoặc thực hiện không đầy đủ hợp đồng này do sự kiện bất khả </w:t>
      </w:r>
    </w:p>
    <w:p w14:paraId="500A0348" w14:textId="77777777" w:rsidR="00BD0127" w:rsidRPr="008867E1" w:rsidRDefault="00BD0127" w:rsidP="00D11A71">
      <w:pPr>
        <w:pStyle w:val="ListParagraph1"/>
        <w:numPr>
          <w:ilvl w:val="0"/>
          <w:numId w:val="38"/>
        </w:numPr>
        <w:spacing w:after="0" w:line="350" w:lineRule="exact"/>
        <w:ind w:left="720" w:hanging="862"/>
        <w:jc w:val="both"/>
        <w:rPr>
          <w:rFonts w:ascii="Times New Roman" w:hAnsi="Times New Roman"/>
          <w:sz w:val="24"/>
          <w:szCs w:val="24"/>
        </w:rPr>
      </w:pPr>
      <w:r w:rsidRPr="008867E1">
        <w:rPr>
          <w:rFonts w:ascii="Times New Roman" w:hAnsi="Times New Roman"/>
          <w:sz w:val="24"/>
          <w:szCs w:val="24"/>
          <w:lang w:eastAsia="zh-TW"/>
        </w:rPr>
        <w:tab/>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p>
    <w:p w14:paraId="2B2CC7BC" w14:textId="77777777" w:rsidR="00FE4C7F" w:rsidRPr="008867E1" w:rsidRDefault="00BD0127" w:rsidP="00FE4C7F">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ab/>
        <w:t xml:space="preserve">thời hạn ba ngày làm việc, hai bên có trách nhiệm thỏa thuận việc thực hiện hợp đồng theo tình hình thực </w:t>
      </w:r>
      <w:r w:rsidRPr="008867E1">
        <w:rPr>
          <w:rFonts w:ascii="Times New Roman" w:hAnsi="Times New Roman"/>
          <w:sz w:val="24"/>
          <w:szCs w:val="24"/>
          <w:lang w:val="vi-VN" w:eastAsia="zh-TW"/>
        </w:rPr>
        <w:tab/>
        <w:t>tế.</w:t>
      </w:r>
    </w:p>
    <w:p w14:paraId="6FF74452" w14:textId="77777777" w:rsidR="00BD0127" w:rsidRPr="008867E1" w:rsidRDefault="00BD0127" w:rsidP="00FE4C7F">
      <w:pPr>
        <w:spacing w:after="0" w:line="360" w:lineRule="exact"/>
        <w:rPr>
          <w:rFonts w:ascii="Times New Roman" w:hAnsi="Times New Roman"/>
          <w:sz w:val="24"/>
          <w:szCs w:val="24"/>
          <w:lang w:val="vi-VN"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867E1">
        <w:rPr>
          <w:rFonts w:ascii="Times New Roman" w:hAnsi="Times New Roman" w:hint="eastAsia"/>
          <w:color w:val="FF0000"/>
          <w:sz w:val="24"/>
          <w:szCs w:val="24"/>
          <w:lang w:eastAsia="zh-TW"/>
        </w:rPr>
        <w:t>越</w:t>
      </w:r>
      <w:r w:rsidR="00545C45" w:rsidRPr="008867E1">
        <w:rPr>
          <w:rFonts w:ascii="Times New Roman" w:hAnsi="Times New Roman"/>
          <w:color w:val="FF0000"/>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hint="eastAsia"/>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hint="eastAsia"/>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hint="eastAsia"/>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GIẢI PHÁP CÔNG NGHỆ MINH PHÁT</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hint="eastAsia"/>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NGUYỄN MINH KHẢI</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Ngày hợp đồng合約日期(Ngày / Tháng / Năm)：  13 /  10  /  2026</w:t>
      </w:r>
    </w:p>
    <w:p w14:paraId="5AB12702" w14:textId="77777777" w:rsidR="009C6415" w:rsidRDefault="009C6415" w:rsidP="002422BB">
      <w:pPr>
        <w:widowControl w:val="0"/>
        <w:spacing w:after="0" w:line="0" w:lineRule="atLeast"/>
        <w:rPr>
          <w:rFonts w:ascii="Times New Roman" w:eastAsia="PMingLiU" w:hAnsi="Times New Roman" w:hint="eastAsia"/>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hint="eastAsia"/>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736A" w14:textId="77777777" w:rsidR="00DD4DCF" w:rsidRDefault="00DD4DCF" w:rsidP="00CF4D0F">
      <w:pPr>
        <w:spacing w:after="0" w:line="240" w:lineRule="auto"/>
      </w:pPr>
      <w:r>
        <w:separator/>
      </w:r>
    </w:p>
  </w:endnote>
  <w:endnote w:type="continuationSeparator" w:id="0">
    <w:p w14:paraId="4515756F" w14:textId="77777777" w:rsidR="00DD4DCF" w:rsidRDefault="00DD4DCF"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1B99" w14:textId="77777777" w:rsidR="00DD4DCF" w:rsidRDefault="00DD4DCF" w:rsidP="00CF4D0F">
      <w:pPr>
        <w:spacing w:after="0" w:line="240" w:lineRule="auto"/>
      </w:pPr>
      <w:r>
        <w:separator/>
      </w:r>
    </w:p>
  </w:footnote>
  <w:footnote w:type="continuationSeparator" w:id="0">
    <w:p w14:paraId="3955B9FE" w14:textId="77777777" w:rsidR="00DD4DCF" w:rsidRDefault="00DD4DCF"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12371</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2</cp:revision>
  <cp:lastPrinted>2025-06-12T12:11:00Z</cp:lastPrinted>
  <dcterms:created xsi:type="dcterms:W3CDTF">2026-10-13T08:13:00Z</dcterms:created>
  <dcterms:modified xsi:type="dcterms:W3CDTF">2026-10-13T08:13:00Z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